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2"/>
      </w:tblGrid>
      <w:tr w:rsidR="007630F2" w:rsidRPr="00BE1402" w14:paraId="733AB211" w14:textId="77777777" w:rsidTr="00D34AE4">
        <w:trPr>
          <w:trHeight w:val="8354"/>
        </w:trPr>
        <w:tc>
          <w:tcPr>
            <w:tcW w:w="10485" w:type="dxa"/>
          </w:tcPr>
          <w:p w14:paraId="161D0AF9" w14:textId="56644F86" w:rsidR="007630F2" w:rsidRPr="00BE1402" w:rsidRDefault="007630F2" w:rsidP="00D34AE4">
            <w:pPr>
              <w:jc w:val="right"/>
            </w:pPr>
          </w:p>
        </w:tc>
      </w:tr>
      <w:tr w:rsidR="007630F2" w:rsidRPr="00BE1402" w14:paraId="763CF21D" w14:textId="77777777" w:rsidTr="005D1141">
        <w:trPr>
          <w:trHeight w:val="4439"/>
        </w:trPr>
        <w:tc>
          <w:tcPr>
            <w:tcW w:w="10485" w:type="dxa"/>
          </w:tcPr>
          <w:p w14:paraId="2DCE3E8C" w14:textId="6DA4AC3C" w:rsidR="005E6AAF" w:rsidRPr="00BE1402" w:rsidRDefault="00323DB1" w:rsidP="005E6AAF">
            <w:pPr>
              <w:pStyle w:val="Title"/>
            </w:pPr>
            <w:r>
              <w:t>The Mayo Clinic</w:t>
            </w:r>
          </w:p>
          <w:p w14:paraId="5C424AD0" w14:textId="032D0FF3" w:rsidR="007630F2" w:rsidRPr="00BE1402" w:rsidRDefault="007630F2" w:rsidP="00622D1C">
            <w:pPr>
              <w:pStyle w:val="Subtitle"/>
            </w:pPr>
          </w:p>
        </w:tc>
      </w:tr>
    </w:tbl>
    <w:p w14:paraId="3C899EB6" w14:textId="77777777" w:rsidR="00125673" w:rsidRDefault="00125673" w:rsidP="00323DB1">
      <w:pPr>
        <w:pStyle w:val="Heading1"/>
      </w:pPr>
    </w:p>
    <w:p w14:paraId="47847EC3" w14:textId="189F90FB" w:rsidR="00622D1C" w:rsidRDefault="00323DB1" w:rsidP="00323DB1">
      <w:pPr>
        <w:pStyle w:val="Heading1"/>
      </w:pPr>
      <w:r>
        <w:t>Overview and summary</w:t>
      </w:r>
    </w:p>
    <w:p w14:paraId="27AE1279" w14:textId="39B7CCD9" w:rsidR="00D95EBF" w:rsidRPr="00D95EBF" w:rsidRDefault="00D95EBF" w:rsidP="00D95EBF">
      <w:pPr>
        <w:rPr>
          <w:rStyle w:val="Hyperlink"/>
        </w:rPr>
      </w:pPr>
      <w:r w:rsidRPr="00D95EBF">
        <w:t>The Mayo Clinic is a renowned nonprofit academic medical centre with a significant presence in Rochester, Minnesota; Jacksonville, Florida; and Scottsdale, Arizona. Renowned for its integrated approach to patient care, education, and research, Mayo Clinic has earned the top ranking among U.S. hospitals</w:t>
      </w:r>
      <w:r w:rsidRPr="00D95EBF">
        <w:fldChar w:fldCharType="begin"/>
      </w:r>
      <w:r w:rsidRPr="00D95EBF">
        <w:instrText>HYPERLINK "https://www.mayoclinicplatform.org/mayo-clinic-platform-connect/" \t "_blank"</w:instrText>
      </w:r>
      <w:r w:rsidRPr="00D95EBF">
        <w:fldChar w:fldCharType="separate"/>
      </w:r>
    </w:p>
    <w:p w14:paraId="566821CD" w14:textId="133158F0" w:rsidR="00D95EBF" w:rsidRPr="00D95EBF" w:rsidRDefault="00D95EBF" w:rsidP="00D95EBF">
      <w:r w:rsidRPr="00D95EBF">
        <w:fldChar w:fldCharType="end"/>
      </w:r>
      <w:r w:rsidRPr="00D95EBF">
        <w:t>Since its establishment on September 30, 1889, Mayo Clinic has undergone substantial growth in both size and capabilities. As the institution expanded, managing its operations became increasingly complex, particularly in terms of patient record management and administrative tasks. To address these challenges, the hospital's leadership made the strategic decision to invest in a comprehensive Hospital Management System</w:t>
      </w:r>
      <w:r>
        <w:t>.</w:t>
      </w:r>
    </w:p>
    <w:p w14:paraId="07728AEC" w14:textId="77777777" w:rsidR="00125673" w:rsidRDefault="00125673" w:rsidP="00D95EBF">
      <w:pPr>
        <w:pStyle w:val="Graphheading2"/>
      </w:pPr>
    </w:p>
    <w:p w14:paraId="73E58C50" w14:textId="164F9E24" w:rsidR="00D95EBF" w:rsidRPr="00D95EBF" w:rsidRDefault="00D95EBF" w:rsidP="00D95EBF">
      <w:pPr>
        <w:pStyle w:val="Graphheading2"/>
      </w:pPr>
      <w:r w:rsidRPr="00D95EBF">
        <w:t>Hospital Management System Implementation</w:t>
      </w:r>
    </w:p>
    <w:p w14:paraId="4844C6E8" w14:textId="77777777" w:rsidR="00D95EBF" w:rsidRPr="00D95EBF" w:rsidRDefault="00D95EBF" w:rsidP="00D95EBF">
      <w:r w:rsidRPr="00D95EBF">
        <w:t>The HMS is designed to streamline various hospital operations, including:</w:t>
      </w:r>
    </w:p>
    <w:p w14:paraId="118F9736" w14:textId="77777777" w:rsidR="00D95EBF" w:rsidRPr="00D95EBF" w:rsidRDefault="00D95EBF" w:rsidP="00D95EBF">
      <w:pPr>
        <w:numPr>
          <w:ilvl w:val="0"/>
          <w:numId w:val="23"/>
        </w:numPr>
      </w:pPr>
      <w:r w:rsidRPr="00D95EBF">
        <w:t>Patient record storage</w:t>
      </w:r>
    </w:p>
    <w:p w14:paraId="4CA8BFCB" w14:textId="77777777" w:rsidR="00D95EBF" w:rsidRPr="00D95EBF" w:rsidRDefault="00D95EBF" w:rsidP="00D95EBF">
      <w:pPr>
        <w:numPr>
          <w:ilvl w:val="0"/>
          <w:numId w:val="23"/>
        </w:numPr>
      </w:pPr>
      <w:r w:rsidRPr="00D95EBF">
        <w:t>Bed availability tracking</w:t>
      </w:r>
    </w:p>
    <w:p w14:paraId="00D2AC09" w14:textId="77777777" w:rsidR="00D95EBF" w:rsidRPr="00D95EBF" w:rsidRDefault="00D95EBF" w:rsidP="00D95EBF">
      <w:pPr>
        <w:numPr>
          <w:ilvl w:val="0"/>
          <w:numId w:val="23"/>
        </w:numPr>
      </w:pPr>
      <w:r w:rsidRPr="00D95EBF">
        <w:t>Billing management</w:t>
      </w:r>
    </w:p>
    <w:p w14:paraId="2D1E8E37" w14:textId="77777777" w:rsidR="00D95EBF" w:rsidRPr="00D95EBF" w:rsidRDefault="00D95EBF" w:rsidP="00D95EBF">
      <w:pPr>
        <w:numPr>
          <w:ilvl w:val="0"/>
          <w:numId w:val="23"/>
        </w:numPr>
      </w:pPr>
      <w:r w:rsidRPr="00D95EBF">
        <w:t>Appointment scheduling</w:t>
      </w:r>
    </w:p>
    <w:p w14:paraId="0842AF9F" w14:textId="77777777" w:rsidR="00D95EBF" w:rsidRPr="00D95EBF" w:rsidRDefault="00D95EBF" w:rsidP="00D95EBF">
      <w:pPr>
        <w:numPr>
          <w:ilvl w:val="0"/>
          <w:numId w:val="23"/>
        </w:numPr>
      </w:pPr>
      <w:r w:rsidRPr="00D95EBF">
        <w:t>Inter-departmental coordination</w:t>
      </w:r>
    </w:p>
    <w:p w14:paraId="7B7D0052" w14:textId="77777777" w:rsidR="00125673" w:rsidRDefault="00125673" w:rsidP="00D95EBF">
      <w:pPr>
        <w:rPr>
          <w:b/>
          <w:bCs/>
        </w:rPr>
      </w:pPr>
    </w:p>
    <w:p w14:paraId="01582B5D" w14:textId="504829EB" w:rsidR="00D95EBF" w:rsidRPr="00D95EBF" w:rsidRDefault="00D95EBF" w:rsidP="00D95EBF">
      <w:r w:rsidRPr="00D95EBF">
        <w:rPr>
          <w:b/>
          <w:bCs/>
        </w:rPr>
        <w:t>Key Advantages of HMS:</w:t>
      </w:r>
    </w:p>
    <w:p w14:paraId="2E843A48" w14:textId="77777777" w:rsidR="00D95EBF" w:rsidRPr="00D95EBF" w:rsidRDefault="00D95EBF" w:rsidP="00D95EBF">
      <w:pPr>
        <w:numPr>
          <w:ilvl w:val="0"/>
          <w:numId w:val="24"/>
        </w:numPr>
      </w:pPr>
      <w:r w:rsidRPr="00D95EBF">
        <w:rPr>
          <w:b/>
          <w:bCs/>
        </w:rPr>
        <w:t>Operational Efficiency:</w:t>
      </w:r>
      <w:r w:rsidRPr="00D95EBF">
        <w:t> Reduces hospital operating costs</w:t>
      </w:r>
    </w:p>
    <w:p w14:paraId="21BCB3CA" w14:textId="77777777" w:rsidR="00D95EBF" w:rsidRPr="00D95EBF" w:rsidRDefault="00D95EBF" w:rsidP="00D95EBF">
      <w:pPr>
        <w:numPr>
          <w:ilvl w:val="0"/>
          <w:numId w:val="24"/>
        </w:numPr>
      </w:pPr>
      <w:r w:rsidRPr="00D95EBF">
        <w:rPr>
          <w:b/>
          <w:bCs/>
        </w:rPr>
        <w:t>Data-Driven Decision Making:</w:t>
      </w:r>
      <w:r w:rsidRPr="00D95EBF">
        <w:t> Provides comprehensive reports to senior management</w:t>
      </w:r>
    </w:p>
    <w:p w14:paraId="5F4A08A0" w14:textId="77777777" w:rsidR="00D95EBF" w:rsidRPr="00D95EBF" w:rsidRDefault="00D95EBF" w:rsidP="00D95EBF">
      <w:pPr>
        <w:numPr>
          <w:ilvl w:val="0"/>
          <w:numId w:val="24"/>
        </w:numPr>
      </w:pPr>
      <w:r w:rsidRPr="00D95EBF">
        <w:rPr>
          <w:b/>
          <w:bCs/>
        </w:rPr>
        <w:t>Patient Experience:</w:t>
      </w:r>
      <w:r w:rsidRPr="00D95EBF">
        <w:t> Saves time for patients and improves service delivery</w:t>
      </w:r>
    </w:p>
    <w:p w14:paraId="3639BD77" w14:textId="77777777" w:rsidR="00D95EBF" w:rsidRPr="00D95EBF" w:rsidRDefault="00D95EBF" w:rsidP="00D95EBF">
      <w:pPr>
        <w:numPr>
          <w:ilvl w:val="0"/>
          <w:numId w:val="24"/>
        </w:numPr>
      </w:pPr>
      <w:r w:rsidRPr="00D95EBF">
        <w:rPr>
          <w:b/>
          <w:bCs/>
        </w:rPr>
        <w:t>Data Security:</w:t>
      </w:r>
      <w:r w:rsidRPr="00D95EBF">
        <w:t> Ensures secure storage of medical records in the cloud</w:t>
      </w:r>
    </w:p>
    <w:p w14:paraId="602641D0" w14:textId="77777777" w:rsidR="00D95EBF" w:rsidRPr="00D95EBF" w:rsidRDefault="00D95EBF" w:rsidP="00D95EBF">
      <w:pPr>
        <w:numPr>
          <w:ilvl w:val="0"/>
          <w:numId w:val="24"/>
        </w:numPr>
      </w:pPr>
      <w:r w:rsidRPr="00D95EBF">
        <w:rPr>
          <w:b/>
          <w:bCs/>
        </w:rPr>
        <w:t>Resource Management:</w:t>
      </w:r>
      <w:r w:rsidRPr="00D95EBF">
        <w:t> Efficiently tracks bed occupancy</w:t>
      </w:r>
    </w:p>
    <w:p w14:paraId="36B7C29F" w14:textId="77777777" w:rsidR="00D95EBF" w:rsidRDefault="00D95EBF" w:rsidP="00D95EBF">
      <w:pPr>
        <w:numPr>
          <w:ilvl w:val="0"/>
          <w:numId w:val="24"/>
        </w:numPr>
      </w:pPr>
      <w:r w:rsidRPr="00D95EBF">
        <w:rPr>
          <w:b/>
          <w:bCs/>
        </w:rPr>
        <w:t>Information Accessibility:</w:t>
      </w:r>
      <w:r w:rsidRPr="00D95EBF">
        <w:t> Facilitates easy access to patient data</w:t>
      </w:r>
    </w:p>
    <w:p w14:paraId="42B2237B" w14:textId="77777777" w:rsidR="00D95EBF" w:rsidRPr="00D95EBF" w:rsidRDefault="00D95EBF" w:rsidP="00D95EBF">
      <w:pPr>
        <w:numPr>
          <w:ilvl w:val="0"/>
          <w:numId w:val="24"/>
        </w:numPr>
        <w:rPr>
          <w:rStyle w:val="Hyperlink"/>
          <w:color w:val="000000" w:themeColor="text1"/>
          <w:u w:val="none"/>
        </w:rPr>
      </w:pPr>
      <w:r w:rsidRPr="00D95EBF">
        <w:rPr>
          <w:b/>
          <w:bCs/>
        </w:rPr>
        <w:t>Paperless Operations:</w:t>
      </w:r>
      <w:r w:rsidRPr="00D95EBF">
        <w:t> Significantly reduces physical documentation</w:t>
      </w:r>
      <w:r w:rsidRPr="00D95EBF">
        <w:fldChar w:fldCharType="begin"/>
      </w:r>
      <w:r w:rsidRPr="00D95EBF">
        <w:instrText>HYPERLINK "https://www.studocu.com/in/document/great-lakes-institute-of-management/business-communications/mayo-clinic-hospital-management-system-by-amanda-fernandes/53372035" \t "_blank"</w:instrText>
      </w:r>
      <w:r w:rsidRPr="00D95EBF">
        <w:fldChar w:fldCharType="separate"/>
      </w:r>
    </w:p>
    <w:p w14:paraId="17B796CE" w14:textId="23B31FBE" w:rsidR="00125673" w:rsidRDefault="00D95EBF" w:rsidP="00D95EBF">
      <w:r w:rsidRPr="00D95EBF">
        <w:fldChar w:fldCharType="end"/>
      </w:r>
    </w:p>
    <w:p w14:paraId="34C92592" w14:textId="0B0766BA" w:rsidR="00D95EBF" w:rsidRPr="00D95EBF" w:rsidRDefault="00125673" w:rsidP="00125673">
      <w:pPr>
        <w:spacing w:after="160" w:line="259" w:lineRule="auto"/>
      </w:pPr>
      <w:r>
        <w:br w:type="page"/>
      </w:r>
    </w:p>
    <w:p w14:paraId="74239295" w14:textId="13BB65E7" w:rsidR="00125673" w:rsidRPr="00D95EBF" w:rsidRDefault="00D95EBF" w:rsidP="00D95EBF">
      <w:pPr>
        <w:pStyle w:val="Graphheading2"/>
      </w:pPr>
      <w:r w:rsidRPr="00D95EBF">
        <w:lastRenderedPageBreak/>
        <w:t>Digital Transformation Journey</w:t>
      </w:r>
    </w:p>
    <w:p w14:paraId="05675422" w14:textId="77777777" w:rsidR="00D95EBF" w:rsidRPr="00D95EBF" w:rsidRDefault="00D95EBF" w:rsidP="00D95EBF">
      <w:pPr>
        <w:rPr>
          <w:rStyle w:val="Hyperlink"/>
        </w:rPr>
      </w:pPr>
      <w:r w:rsidRPr="00D95EBF">
        <w:t>Mayo Clinic's digital transformation journey began in the 1980s, setting the foundation for its current technological prowess. The institution's early adoption of internet technologies has positioned it as a leader in online patient communications</w:t>
      </w:r>
      <w:r w:rsidRPr="00D95EBF">
        <w:fldChar w:fldCharType="begin"/>
      </w:r>
      <w:r w:rsidRPr="00D95EBF">
        <w:instrText>HYPERLINK "https://www.studocu.com/in/document/great-lakes-institute-of-management/business-communications/02-hospital-management-system-project-mayo-clinic-writeup/53371989" \t "_blank"</w:instrText>
      </w:r>
      <w:r w:rsidRPr="00D95EBF">
        <w:fldChar w:fldCharType="separate"/>
      </w:r>
    </w:p>
    <w:p w14:paraId="36A47934" w14:textId="77777777" w:rsidR="00125673" w:rsidRDefault="00D95EBF" w:rsidP="00125673">
      <w:r w:rsidRPr="00D95EBF">
        <w:fldChar w:fldCharType="end"/>
      </w:r>
      <w:r w:rsidRPr="00D95EBF">
        <w:t>This forward-thinking approach to technology adoption aligns with Mayo Clinic's commitment to innovation and excellence in healthcare delivery. The implementation of the HMS represents a significant step in this ongoing digital transformation, enabling the institution to maintain its position at the forefront of healthcare while managing its growing operations efficiently.</w:t>
      </w:r>
    </w:p>
    <w:p w14:paraId="5CA79D81" w14:textId="77777777" w:rsidR="00125673" w:rsidRDefault="00125673" w:rsidP="00125673">
      <w:pPr>
        <w:pStyle w:val="Graphheading1"/>
      </w:pPr>
    </w:p>
    <w:p w14:paraId="0B428DCE" w14:textId="4D269825" w:rsidR="00D95EBF" w:rsidRDefault="00D95EBF" w:rsidP="00125673">
      <w:pPr>
        <w:pStyle w:val="Graphheading1"/>
      </w:pPr>
      <w:r>
        <w:t>Stakeholders</w:t>
      </w:r>
    </w:p>
    <w:p w14:paraId="60187013" w14:textId="77777777" w:rsidR="00125673" w:rsidRDefault="00125673" w:rsidP="00125673">
      <w:pPr>
        <w:pStyle w:val="Graphheading1"/>
      </w:pPr>
    </w:p>
    <w:tbl>
      <w:tblPr>
        <w:tblStyle w:val="TableGrid"/>
        <w:tblW w:w="0" w:type="auto"/>
        <w:tblLook w:val="04A0" w:firstRow="1" w:lastRow="0" w:firstColumn="1" w:lastColumn="0" w:noHBand="0" w:noVBand="1"/>
      </w:tblPr>
      <w:tblGrid>
        <w:gridCol w:w="2689"/>
        <w:gridCol w:w="8083"/>
      </w:tblGrid>
      <w:tr w:rsidR="00D95EBF" w14:paraId="7E79E0F8" w14:textId="77777777" w:rsidTr="00F2582F">
        <w:tc>
          <w:tcPr>
            <w:tcW w:w="2689" w:type="dxa"/>
            <w:shd w:val="clear" w:color="auto" w:fill="BFE3C1" w:themeFill="accent2" w:themeFillTint="66"/>
          </w:tcPr>
          <w:p w14:paraId="135229D4" w14:textId="68B7D9EF" w:rsidR="00D95EBF" w:rsidRPr="00125673" w:rsidRDefault="00D95EBF" w:rsidP="001B0EDC">
            <w:pPr>
              <w:rPr>
                <w:lang w:bidi="en-GB"/>
              </w:rPr>
            </w:pPr>
            <w:r w:rsidRPr="00125673">
              <w:rPr>
                <w:lang w:bidi="en-GB"/>
              </w:rPr>
              <w:t>Actors</w:t>
            </w:r>
          </w:p>
        </w:tc>
        <w:tc>
          <w:tcPr>
            <w:tcW w:w="8083" w:type="dxa"/>
            <w:shd w:val="clear" w:color="auto" w:fill="BFE3C1" w:themeFill="accent2" w:themeFillTint="66"/>
          </w:tcPr>
          <w:p w14:paraId="521B5ADE" w14:textId="24597CA9" w:rsidR="00D95EBF" w:rsidRPr="00125673" w:rsidRDefault="00D95EBF" w:rsidP="001B0EDC">
            <w:pPr>
              <w:rPr>
                <w:lang w:bidi="en-GB"/>
              </w:rPr>
            </w:pPr>
            <w:r w:rsidRPr="00125673">
              <w:rPr>
                <w:lang w:bidi="en-GB"/>
              </w:rPr>
              <w:t xml:space="preserve">What they can do </w:t>
            </w:r>
            <w:r w:rsidR="00811F37" w:rsidRPr="00125673">
              <w:rPr>
                <w:lang w:bidi="en-GB"/>
              </w:rPr>
              <w:t xml:space="preserve">on </w:t>
            </w:r>
            <w:r w:rsidRPr="00125673">
              <w:rPr>
                <w:lang w:bidi="en-GB"/>
              </w:rPr>
              <w:t>the system</w:t>
            </w:r>
          </w:p>
        </w:tc>
      </w:tr>
      <w:tr w:rsidR="00D95EBF" w14:paraId="0211A265" w14:textId="77777777" w:rsidTr="00811F37">
        <w:tc>
          <w:tcPr>
            <w:tcW w:w="2689" w:type="dxa"/>
          </w:tcPr>
          <w:p w14:paraId="24B880A2" w14:textId="640A0679" w:rsidR="00D95EBF" w:rsidRPr="00125673" w:rsidRDefault="00811F37" w:rsidP="001B0EDC">
            <w:pPr>
              <w:rPr>
                <w:lang w:bidi="en-GB"/>
              </w:rPr>
            </w:pPr>
            <w:r w:rsidRPr="00125673">
              <w:rPr>
                <w:lang w:bidi="en-GB"/>
              </w:rPr>
              <w:t>Administra</w:t>
            </w:r>
            <w:r w:rsidR="00644C65" w:rsidRPr="00125673">
              <w:rPr>
                <w:lang w:bidi="en-GB"/>
              </w:rPr>
              <w:t>tive</w:t>
            </w:r>
            <w:r w:rsidRPr="00125673">
              <w:rPr>
                <w:lang w:bidi="en-GB"/>
              </w:rPr>
              <w:t xml:space="preserve"> staffs</w:t>
            </w:r>
          </w:p>
        </w:tc>
        <w:tc>
          <w:tcPr>
            <w:tcW w:w="8083" w:type="dxa"/>
          </w:tcPr>
          <w:p w14:paraId="15072C84" w14:textId="77777777" w:rsidR="00D95EBF" w:rsidRPr="00125673" w:rsidRDefault="00BB2C0F" w:rsidP="00F2582F">
            <w:pPr>
              <w:pStyle w:val="Graphbullet"/>
              <w:rPr>
                <w:color w:val="000000" w:themeColor="text1"/>
                <w:sz w:val="22"/>
                <w:lang w:bidi="en-GB"/>
              </w:rPr>
            </w:pPr>
            <w:r w:rsidRPr="00125673">
              <w:rPr>
                <w:color w:val="000000" w:themeColor="text1"/>
                <w:sz w:val="22"/>
                <w:lang w:bidi="en-GB"/>
              </w:rPr>
              <w:t>Store medical records of the patients and their medical history</w:t>
            </w:r>
          </w:p>
          <w:p w14:paraId="4F50305F" w14:textId="77777777" w:rsidR="00BB2C0F" w:rsidRPr="00125673" w:rsidRDefault="00BB2C0F" w:rsidP="00F2582F">
            <w:pPr>
              <w:pStyle w:val="Graphbullet"/>
              <w:rPr>
                <w:color w:val="000000" w:themeColor="text1"/>
                <w:sz w:val="22"/>
                <w:lang w:bidi="en-GB"/>
              </w:rPr>
            </w:pPr>
            <w:r w:rsidRPr="00125673">
              <w:rPr>
                <w:color w:val="000000" w:themeColor="text1"/>
                <w:sz w:val="22"/>
                <w:lang w:bidi="en-GB"/>
              </w:rPr>
              <w:t>Get updates of bed occupancy and vacant beds</w:t>
            </w:r>
          </w:p>
          <w:p w14:paraId="552B881D" w14:textId="7C8C4E98" w:rsidR="00BB2C0F" w:rsidRPr="00125673" w:rsidRDefault="00BB2C0F" w:rsidP="00F2582F">
            <w:pPr>
              <w:pStyle w:val="Graphbullet"/>
              <w:rPr>
                <w:color w:val="000000" w:themeColor="text1"/>
                <w:sz w:val="22"/>
                <w:lang w:bidi="en-GB"/>
              </w:rPr>
            </w:pPr>
            <w:r w:rsidRPr="00125673">
              <w:rPr>
                <w:color w:val="000000" w:themeColor="text1"/>
                <w:sz w:val="22"/>
                <w:lang w:bidi="en-GB"/>
              </w:rPr>
              <w:t xml:space="preserve">Get complete bill at </w:t>
            </w:r>
            <w:r w:rsidR="00F2582F" w:rsidRPr="00125673">
              <w:rPr>
                <w:color w:val="000000" w:themeColor="text1"/>
                <w:sz w:val="22"/>
                <w:lang w:bidi="en-GB"/>
              </w:rPr>
              <w:t>the</w:t>
            </w:r>
            <w:r w:rsidRPr="00125673">
              <w:rPr>
                <w:color w:val="000000" w:themeColor="text1"/>
                <w:sz w:val="22"/>
                <w:lang w:bidi="en-GB"/>
              </w:rPr>
              <w:t xml:space="preserve"> end of consultation or discharge</w:t>
            </w:r>
          </w:p>
        </w:tc>
      </w:tr>
      <w:tr w:rsidR="00D95EBF" w14:paraId="3F25DC40" w14:textId="77777777" w:rsidTr="00811F37">
        <w:tc>
          <w:tcPr>
            <w:tcW w:w="2689" w:type="dxa"/>
          </w:tcPr>
          <w:p w14:paraId="798FB8B5" w14:textId="08EE377E" w:rsidR="00811F37" w:rsidRPr="00125673" w:rsidRDefault="00811F37" w:rsidP="001B0EDC">
            <w:pPr>
              <w:rPr>
                <w:lang w:bidi="en-GB"/>
              </w:rPr>
            </w:pPr>
            <w:r w:rsidRPr="00125673">
              <w:rPr>
                <w:lang w:bidi="en-GB"/>
              </w:rPr>
              <w:t xml:space="preserve">Doctors </w:t>
            </w:r>
          </w:p>
        </w:tc>
        <w:tc>
          <w:tcPr>
            <w:tcW w:w="8083" w:type="dxa"/>
          </w:tcPr>
          <w:p w14:paraId="6BE1A3B4" w14:textId="77777777" w:rsidR="00D95EBF" w:rsidRPr="00125673" w:rsidRDefault="00BB2C0F" w:rsidP="00F2582F">
            <w:pPr>
              <w:pStyle w:val="Graphbullet"/>
              <w:rPr>
                <w:color w:val="000000" w:themeColor="text1"/>
                <w:sz w:val="22"/>
                <w:lang w:bidi="en-GB"/>
              </w:rPr>
            </w:pPr>
            <w:r w:rsidRPr="00125673">
              <w:rPr>
                <w:color w:val="000000" w:themeColor="text1"/>
                <w:sz w:val="22"/>
                <w:lang w:bidi="en-GB"/>
              </w:rPr>
              <w:t>Prescribe tests for patients to the laboratory or radiation department directly</w:t>
            </w:r>
          </w:p>
          <w:p w14:paraId="19ADE48E" w14:textId="5858B245" w:rsidR="00BB2C0F" w:rsidRPr="00125673" w:rsidRDefault="00BB2C0F" w:rsidP="00F2582F">
            <w:pPr>
              <w:pStyle w:val="Graphbullet"/>
              <w:rPr>
                <w:color w:val="000000" w:themeColor="text1"/>
                <w:sz w:val="22"/>
                <w:lang w:bidi="en-GB"/>
              </w:rPr>
            </w:pPr>
            <w:r w:rsidRPr="00125673">
              <w:rPr>
                <w:color w:val="000000" w:themeColor="text1"/>
                <w:sz w:val="22"/>
                <w:lang w:bidi="en-GB"/>
              </w:rPr>
              <w:t>View patients records and test results</w:t>
            </w:r>
          </w:p>
        </w:tc>
      </w:tr>
      <w:tr w:rsidR="00811F37" w14:paraId="06F09C59" w14:textId="77777777" w:rsidTr="00811F37">
        <w:tc>
          <w:tcPr>
            <w:tcW w:w="2689" w:type="dxa"/>
          </w:tcPr>
          <w:p w14:paraId="467C21F9" w14:textId="60F70AE2" w:rsidR="00811F37" w:rsidRPr="00125673" w:rsidRDefault="00811F37" w:rsidP="001B0EDC">
            <w:pPr>
              <w:rPr>
                <w:lang w:bidi="en-GB"/>
              </w:rPr>
            </w:pPr>
            <w:r w:rsidRPr="00125673">
              <w:rPr>
                <w:lang w:bidi="en-GB"/>
              </w:rPr>
              <w:t>Nurses</w:t>
            </w:r>
            <w:r w:rsidR="00644C65" w:rsidRPr="00125673">
              <w:rPr>
                <w:lang w:bidi="en-GB"/>
              </w:rPr>
              <w:t xml:space="preserve"> and ward staff</w:t>
            </w:r>
          </w:p>
        </w:tc>
        <w:tc>
          <w:tcPr>
            <w:tcW w:w="8083" w:type="dxa"/>
          </w:tcPr>
          <w:p w14:paraId="31074671" w14:textId="77777777" w:rsidR="00811F37" w:rsidRPr="00125673" w:rsidRDefault="00BB2C0F" w:rsidP="00F2582F">
            <w:pPr>
              <w:pStyle w:val="Graphbullet"/>
              <w:rPr>
                <w:color w:val="000000" w:themeColor="text1"/>
                <w:sz w:val="22"/>
                <w:lang w:bidi="en-GB"/>
              </w:rPr>
            </w:pPr>
            <w:r w:rsidRPr="00125673">
              <w:rPr>
                <w:color w:val="000000" w:themeColor="text1"/>
                <w:sz w:val="22"/>
                <w:lang w:bidi="en-GB"/>
              </w:rPr>
              <w:t>Get details of prescribed medicine for patients</w:t>
            </w:r>
          </w:p>
          <w:p w14:paraId="2330170A" w14:textId="4E78FCB7" w:rsidR="00BB2C0F" w:rsidRPr="00125673" w:rsidRDefault="00BB2C0F" w:rsidP="00F2582F">
            <w:pPr>
              <w:pStyle w:val="Graphbullet"/>
              <w:rPr>
                <w:color w:val="000000" w:themeColor="text1"/>
                <w:sz w:val="22"/>
                <w:lang w:bidi="en-GB"/>
              </w:rPr>
            </w:pPr>
            <w:r w:rsidRPr="00125673">
              <w:rPr>
                <w:color w:val="000000" w:themeColor="text1"/>
                <w:sz w:val="22"/>
                <w:lang w:bidi="en-GB"/>
              </w:rPr>
              <w:t>Get treatment details of the patients</w:t>
            </w:r>
          </w:p>
        </w:tc>
      </w:tr>
      <w:tr w:rsidR="00D95EBF" w14:paraId="4A55EA99" w14:textId="77777777" w:rsidTr="00811F37">
        <w:tc>
          <w:tcPr>
            <w:tcW w:w="2689" w:type="dxa"/>
          </w:tcPr>
          <w:p w14:paraId="2A7F53BA" w14:textId="05EC7918" w:rsidR="00811F37" w:rsidRPr="00125673" w:rsidRDefault="00811F37" w:rsidP="001B0EDC">
            <w:pPr>
              <w:rPr>
                <w:lang w:bidi="en-GB"/>
              </w:rPr>
            </w:pPr>
            <w:r w:rsidRPr="00125673">
              <w:rPr>
                <w:lang w:bidi="en-GB"/>
              </w:rPr>
              <w:t>Patients</w:t>
            </w:r>
          </w:p>
        </w:tc>
        <w:tc>
          <w:tcPr>
            <w:tcW w:w="8083" w:type="dxa"/>
          </w:tcPr>
          <w:p w14:paraId="73E71C48" w14:textId="77777777" w:rsidR="00D95EBF" w:rsidRPr="00125673" w:rsidRDefault="00811F37" w:rsidP="00F2582F">
            <w:pPr>
              <w:pStyle w:val="Graphbullet"/>
              <w:rPr>
                <w:color w:val="000000" w:themeColor="text1"/>
                <w:sz w:val="22"/>
                <w:lang w:bidi="en-GB"/>
              </w:rPr>
            </w:pPr>
            <w:r w:rsidRPr="00125673">
              <w:rPr>
                <w:color w:val="000000" w:themeColor="text1"/>
                <w:sz w:val="22"/>
                <w:lang w:bidi="en-GB"/>
              </w:rPr>
              <w:t>Select the available visit slot for the doctor of their choice</w:t>
            </w:r>
          </w:p>
          <w:p w14:paraId="71BBBD31" w14:textId="6E41612B" w:rsidR="00811F37" w:rsidRPr="00125673" w:rsidRDefault="00811F37" w:rsidP="00F2582F">
            <w:pPr>
              <w:pStyle w:val="Graphbullet"/>
              <w:rPr>
                <w:color w:val="000000" w:themeColor="text1"/>
                <w:sz w:val="22"/>
                <w:lang w:bidi="en-GB"/>
              </w:rPr>
            </w:pPr>
            <w:r w:rsidRPr="00125673">
              <w:rPr>
                <w:color w:val="000000" w:themeColor="text1"/>
                <w:sz w:val="22"/>
                <w:lang w:bidi="en-GB"/>
              </w:rPr>
              <w:t>Get SMS reminders one day prior to appointment date</w:t>
            </w:r>
          </w:p>
        </w:tc>
      </w:tr>
      <w:tr w:rsidR="00D95EBF" w14:paraId="00555BFF" w14:textId="77777777" w:rsidTr="00811F37">
        <w:tc>
          <w:tcPr>
            <w:tcW w:w="2689" w:type="dxa"/>
          </w:tcPr>
          <w:p w14:paraId="5D15DBB4" w14:textId="35B47C6D" w:rsidR="00D95EBF" w:rsidRPr="00125673" w:rsidRDefault="00811F37" w:rsidP="001B0EDC">
            <w:pPr>
              <w:rPr>
                <w:lang w:bidi="en-GB"/>
              </w:rPr>
            </w:pPr>
            <w:r w:rsidRPr="00125673">
              <w:rPr>
                <w:lang w:bidi="en-GB"/>
              </w:rPr>
              <w:t>Senior management</w:t>
            </w:r>
          </w:p>
        </w:tc>
        <w:tc>
          <w:tcPr>
            <w:tcW w:w="8083" w:type="dxa"/>
          </w:tcPr>
          <w:p w14:paraId="2A9A665A" w14:textId="3BFCB39B" w:rsidR="00BB2C0F" w:rsidRPr="00125673" w:rsidRDefault="00BB2C0F" w:rsidP="00F2582F">
            <w:pPr>
              <w:pStyle w:val="Graphbullet"/>
              <w:rPr>
                <w:color w:val="000000" w:themeColor="text1"/>
                <w:sz w:val="22"/>
                <w:lang w:bidi="en-GB"/>
              </w:rPr>
            </w:pPr>
            <w:r w:rsidRPr="00125673">
              <w:rPr>
                <w:color w:val="000000" w:themeColor="text1"/>
                <w:sz w:val="22"/>
                <w:lang w:bidi="en-GB"/>
              </w:rPr>
              <w:t>Generate reports on hospitals revenue, expenses, bed occupancy and other details</w:t>
            </w:r>
          </w:p>
        </w:tc>
      </w:tr>
    </w:tbl>
    <w:p w14:paraId="559A92D7" w14:textId="77777777" w:rsidR="00D95EBF" w:rsidRDefault="00D95EBF" w:rsidP="001B0EDC">
      <w:pPr>
        <w:rPr>
          <w:lang w:bidi="en-GB"/>
        </w:rPr>
      </w:pPr>
    </w:p>
    <w:p w14:paraId="4A89F460" w14:textId="77777777" w:rsidR="00644C65" w:rsidRDefault="00644C65" w:rsidP="00644C65">
      <w:pPr>
        <w:pStyle w:val="Graphheading1"/>
        <w:rPr>
          <w:lang w:bidi="en-GB"/>
        </w:rPr>
      </w:pPr>
      <w:r>
        <w:rPr>
          <w:lang w:bidi="en-GB"/>
        </w:rPr>
        <w:t>Scope</w:t>
      </w:r>
    </w:p>
    <w:p w14:paraId="0364012C" w14:textId="120D1671" w:rsidR="00644C65" w:rsidRPr="00125673" w:rsidRDefault="00644C65" w:rsidP="00644C65">
      <w:pPr>
        <w:pStyle w:val="Graphbullet"/>
        <w:numPr>
          <w:ilvl w:val="0"/>
          <w:numId w:val="0"/>
        </w:numPr>
        <w:ind w:left="284"/>
        <w:rPr>
          <w:rFonts w:cstheme="minorHAnsi"/>
          <w:color w:val="000000" w:themeColor="text1"/>
          <w:sz w:val="22"/>
          <w:lang w:bidi="en-GB"/>
        </w:rPr>
      </w:pPr>
      <w:r w:rsidRPr="00125673">
        <w:rPr>
          <w:rFonts w:cstheme="minorHAnsi"/>
          <w:color w:val="000000" w:themeColor="text1"/>
          <w:sz w:val="22"/>
          <w:lang w:bidi="en-GB"/>
        </w:rPr>
        <w:t>The HMS will be a comprehensive, web-based solution designed to streamline and automate various hospital operations. The system will include the following benefits to the respective stakeholders:</w:t>
      </w:r>
    </w:p>
    <w:p w14:paraId="77350E0D" w14:textId="7CF2357D" w:rsidR="00644C65" w:rsidRPr="00125673" w:rsidRDefault="00644C65" w:rsidP="00644C65">
      <w:pPr>
        <w:pStyle w:val="Graphbullet"/>
        <w:numPr>
          <w:ilvl w:val="0"/>
          <w:numId w:val="0"/>
        </w:numPr>
        <w:ind w:left="284"/>
        <w:rPr>
          <w:rFonts w:cstheme="minorHAnsi"/>
          <w:color w:val="000000" w:themeColor="text1"/>
          <w:sz w:val="22"/>
          <w:lang w:bidi="en-GB"/>
        </w:rPr>
      </w:pPr>
    </w:p>
    <w:p w14:paraId="7848FACC"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t>Patients</w:t>
      </w:r>
    </w:p>
    <w:p w14:paraId="22CA64FD" w14:textId="77777777" w:rsidR="00644C65" w:rsidRPr="00125673" w:rsidRDefault="00644C65" w:rsidP="00644C65">
      <w:pPr>
        <w:pStyle w:val="Graphbullet4"/>
        <w:numPr>
          <w:ilvl w:val="0"/>
          <w:numId w:val="30"/>
        </w:numPr>
        <w:rPr>
          <w:rFonts w:cstheme="minorHAnsi"/>
          <w:color w:val="000000" w:themeColor="text1"/>
          <w:sz w:val="22"/>
          <w:lang w:bidi="en-GB"/>
        </w:rPr>
      </w:pPr>
      <w:r w:rsidRPr="00125673">
        <w:rPr>
          <w:rFonts w:cstheme="minorHAnsi"/>
          <w:color w:val="000000" w:themeColor="text1"/>
          <w:sz w:val="22"/>
          <w:lang w:bidi="en-GB"/>
        </w:rPr>
        <w:t>Online appointment booking with preferred doctors</w:t>
      </w:r>
    </w:p>
    <w:p w14:paraId="49910192" w14:textId="77777777" w:rsidR="00644C65" w:rsidRPr="00125673" w:rsidRDefault="00644C65" w:rsidP="00644C65">
      <w:pPr>
        <w:pStyle w:val="Graphbullet4"/>
        <w:numPr>
          <w:ilvl w:val="0"/>
          <w:numId w:val="30"/>
        </w:numPr>
        <w:rPr>
          <w:rFonts w:cstheme="minorHAnsi"/>
          <w:color w:val="000000" w:themeColor="text1"/>
          <w:sz w:val="22"/>
          <w:lang w:bidi="en-GB"/>
        </w:rPr>
      </w:pPr>
      <w:r w:rsidRPr="00125673">
        <w:rPr>
          <w:rFonts w:cstheme="minorHAnsi"/>
          <w:color w:val="000000" w:themeColor="text1"/>
          <w:sz w:val="22"/>
          <w:lang w:bidi="en-GB"/>
        </w:rPr>
        <w:t>Appointment reminders via email and SMS</w:t>
      </w:r>
    </w:p>
    <w:p w14:paraId="5AF618B3" w14:textId="77777777" w:rsidR="00644C65" w:rsidRPr="00125673" w:rsidRDefault="00644C65" w:rsidP="00644C65">
      <w:pPr>
        <w:pStyle w:val="Graphbullet4"/>
        <w:numPr>
          <w:ilvl w:val="0"/>
          <w:numId w:val="30"/>
        </w:numPr>
        <w:rPr>
          <w:rFonts w:cstheme="minorHAnsi"/>
          <w:color w:val="000000" w:themeColor="text1"/>
          <w:sz w:val="22"/>
          <w:lang w:bidi="en-GB"/>
        </w:rPr>
      </w:pPr>
      <w:r w:rsidRPr="00125673">
        <w:rPr>
          <w:rFonts w:cstheme="minorHAnsi"/>
          <w:color w:val="000000" w:themeColor="text1"/>
          <w:sz w:val="22"/>
          <w:lang w:bidi="en-GB"/>
        </w:rPr>
        <w:t>Centralized medical records for easy access</w:t>
      </w:r>
    </w:p>
    <w:p w14:paraId="2E1E82FD" w14:textId="77777777" w:rsidR="00644C65" w:rsidRPr="00125673" w:rsidRDefault="00644C65" w:rsidP="00644C65">
      <w:pPr>
        <w:pStyle w:val="Graphbullet4"/>
        <w:numPr>
          <w:ilvl w:val="0"/>
          <w:numId w:val="30"/>
        </w:numPr>
        <w:rPr>
          <w:rFonts w:cstheme="minorHAnsi"/>
          <w:color w:val="000000" w:themeColor="text1"/>
          <w:sz w:val="22"/>
          <w:lang w:bidi="en-GB"/>
        </w:rPr>
      </w:pPr>
      <w:r w:rsidRPr="00125673">
        <w:rPr>
          <w:rFonts w:cstheme="minorHAnsi"/>
          <w:color w:val="000000" w:themeColor="text1"/>
          <w:sz w:val="22"/>
          <w:lang w:bidi="en-GB"/>
        </w:rPr>
        <w:t>Streamlined billing process</w:t>
      </w:r>
    </w:p>
    <w:p w14:paraId="6393F654" w14:textId="77777777" w:rsidR="00644C65" w:rsidRPr="00125673" w:rsidRDefault="00644C65" w:rsidP="00644C65">
      <w:pPr>
        <w:pStyle w:val="Graphbullet4"/>
        <w:numPr>
          <w:ilvl w:val="0"/>
          <w:numId w:val="30"/>
        </w:numPr>
        <w:rPr>
          <w:rFonts w:cstheme="minorHAnsi"/>
          <w:color w:val="000000" w:themeColor="text1"/>
          <w:sz w:val="22"/>
          <w:lang w:bidi="en-GB"/>
        </w:rPr>
      </w:pPr>
      <w:r w:rsidRPr="00125673">
        <w:rPr>
          <w:rFonts w:cstheme="minorHAnsi"/>
          <w:color w:val="000000" w:themeColor="text1"/>
          <w:sz w:val="22"/>
          <w:lang w:bidi="en-GB"/>
        </w:rPr>
        <w:t>Improved care coordination</w:t>
      </w:r>
    </w:p>
    <w:p w14:paraId="3E5DED3A"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t>Doctors</w:t>
      </w:r>
    </w:p>
    <w:p w14:paraId="34629573" w14:textId="77777777" w:rsidR="00644C65" w:rsidRPr="00125673" w:rsidRDefault="00644C65" w:rsidP="00644C65">
      <w:pPr>
        <w:pStyle w:val="Graphbullet4"/>
        <w:numPr>
          <w:ilvl w:val="0"/>
          <w:numId w:val="31"/>
        </w:numPr>
        <w:rPr>
          <w:rFonts w:cstheme="minorHAnsi"/>
          <w:color w:val="000000" w:themeColor="text1"/>
          <w:sz w:val="22"/>
          <w:lang w:bidi="en-GB"/>
        </w:rPr>
      </w:pPr>
      <w:r w:rsidRPr="00125673">
        <w:rPr>
          <w:rFonts w:cstheme="minorHAnsi"/>
          <w:color w:val="000000" w:themeColor="text1"/>
          <w:sz w:val="22"/>
          <w:lang w:bidi="en-GB"/>
        </w:rPr>
        <w:t>Efficient appointment scheduling</w:t>
      </w:r>
    </w:p>
    <w:p w14:paraId="450C2C47" w14:textId="77777777" w:rsidR="00644C65" w:rsidRPr="00125673" w:rsidRDefault="00644C65" w:rsidP="00644C65">
      <w:pPr>
        <w:pStyle w:val="Graphbullet4"/>
        <w:numPr>
          <w:ilvl w:val="0"/>
          <w:numId w:val="31"/>
        </w:numPr>
        <w:rPr>
          <w:rFonts w:cstheme="minorHAnsi"/>
          <w:color w:val="000000" w:themeColor="text1"/>
          <w:sz w:val="22"/>
          <w:lang w:bidi="en-GB"/>
        </w:rPr>
      </w:pPr>
      <w:r w:rsidRPr="00125673">
        <w:rPr>
          <w:rFonts w:cstheme="minorHAnsi"/>
          <w:color w:val="000000" w:themeColor="text1"/>
          <w:sz w:val="22"/>
          <w:lang w:bidi="en-GB"/>
        </w:rPr>
        <w:t>Easy access to patient medical history and test results</w:t>
      </w:r>
    </w:p>
    <w:p w14:paraId="7F0B6EEA" w14:textId="77777777" w:rsidR="00644C65" w:rsidRPr="00125673" w:rsidRDefault="00644C65" w:rsidP="00644C65">
      <w:pPr>
        <w:pStyle w:val="Graphbullet4"/>
        <w:numPr>
          <w:ilvl w:val="0"/>
          <w:numId w:val="31"/>
        </w:numPr>
        <w:rPr>
          <w:rFonts w:cstheme="minorHAnsi"/>
          <w:color w:val="000000" w:themeColor="text1"/>
          <w:sz w:val="22"/>
          <w:lang w:bidi="en-GB"/>
        </w:rPr>
      </w:pPr>
      <w:r w:rsidRPr="00125673">
        <w:rPr>
          <w:rFonts w:cstheme="minorHAnsi"/>
          <w:color w:val="000000" w:themeColor="text1"/>
          <w:sz w:val="22"/>
          <w:lang w:bidi="en-GB"/>
        </w:rPr>
        <w:t>Digital prescription management</w:t>
      </w:r>
    </w:p>
    <w:p w14:paraId="74AB0004" w14:textId="77777777" w:rsidR="00644C65" w:rsidRPr="00125673" w:rsidRDefault="00644C65" w:rsidP="00644C65">
      <w:pPr>
        <w:pStyle w:val="Graphbullet4"/>
        <w:numPr>
          <w:ilvl w:val="0"/>
          <w:numId w:val="31"/>
        </w:numPr>
        <w:rPr>
          <w:rFonts w:cstheme="minorHAnsi"/>
          <w:color w:val="000000" w:themeColor="text1"/>
          <w:sz w:val="22"/>
          <w:lang w:bidi="en-GB"/>
        </w:rPr>
      </w:pPr>
      <w:r w:rsidRPr="00125673">
        <w:rPr>
          <w:rFonts w:cstheme="minorHAnsi"/>
          <w:color w:val="000000" w:themeColor="text1"/>
          <w:sz w:val="22"/>
          <w:lang w:bidi="en-GB"/>
        </w:rPr>
        <w:t>Improved communication with other departments</w:t>
      </w:r>
    </w:p>
    <w:p w14:paraId="5F2C80C7"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t>Nurses and Ward Staff</w:t>
      </w:r>
    </w:p>
    <w:p w14:paraId="49553EB7" w14:textId="77777777" w:rsidR="00644C65" w:rsidRPr="00125673" w:rsidRDefault="00644C65" w:rsidP="00644C65">
      <w:pPr>
        <w:pStyle w:val="Graphbullet4"/>
        <w:numPr>
          <w:ilvl w:val="0"/>
          <w:numId w:val="32"/>
        </w:numPr>
        <w:rPr>
          <w:rFonts w:cstheme="minorHAnsi"/>
          <w:color w:val="000000" w:themeColor="text1"/>
          <w:sz w:val="22"/>
          <w:lang w:bidi="en-GB"/>
        </w:rPr>
      </w:pPr>
      <w:r w:rsidRPr="00125673">
        <w:rPr>
          <w:rFonts w:cstheme="minorHAnsi"/>
          <w:color w:val="000000" w:themeColor="text1"/>
          <w:sz w:val="22"/>
          <w:lang w:bidi="en-GB"/>
        </w:rPr>
        <w:t>Clear view of patient care instructions</w:t>
      </w:r>
    </w:p>
    <w:p w14:paraId="6653C5F3" w14:textId="77777777" w:rsidR="00644C65" w:rsidRPr="00125673" w:rsidRDefault="00644C65" w:rsidP="00644C65">
      <w:pPr>
        <w:pStyle w:val="Graphbullet4"/>
        <w:numPr>
          <w:ilvl w:val="0"/>
          <w:numId w:val="32"/>
        </w:numPr>
        <w:rPr>
          <w:rFonts w:cstheme="minorHAnsi"/>
          <w:color w:val="000000" w:themeColor="text1"/>
          <w:sz w:val="22"/>
          <w:lang w:bidi="en-GB"/>
        </w:rPr>
      </w:pPr>
      <w:r w:rsidRPr="00125673">
        <w:rPr>
          <w:rFonts w:cstheme="minorHAnsi"/>
          <w:color w:val="000000" w:themeColor="text1"/>
          <w:sz w:val="22"/>
          <w:lang w:bidi="en-GB"/>
        </w:rPr>
        <w:t>Efficient bed management</w:t>
      </w:r>
    </w:p>
    <w:p w14:paraId="36DDE274" w14:textId="77777777" w:rsidR="00644C65" w:rsidRPr="00125673" w:rsidRDefault="00644C65" w:rsidP="00644C65">
      <w:pPr>
        <w:pStyle w:val="Graphbullet4"/>
        <w:numPr>
          <w:ilvl w:val="0"/>
          <w:numId w:val="32"/>
        </w:numPr>
        <w:rPr>
          <w:rFonts w:cstheme="minorHAnsi"/>
          <w:color w:val="000000" w:themeColor="text1"/>
          <w:sz w:val="22"/>
          <w:lang w:bidi="en-GB"/>
        </w:rPr>
      </w:pPr>
      <w:r w:rsidRPr="00125673">
        <w:rPr>
          <w:rFonts w:cstheme="minorHAnsi"/>
          <w:color w:val="000000" w:themeColor="text1"/>
          <w:sz w:val="22"/>
          <w:lang w:bidi="en-GB"/>
        </w:rPr>
        <w:t>Streamlined communication with doctors and other departments</w:t>
      </w:r>
    </w:p>
    <w:p w14:paraId="79455A8C"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t>Laboratory and Radiology Staff</w:t>
      </w:r>
    </w:p>
    <w:p w14:paraId="74AFA7F7" w14:textId="77777777" w:rsidR="00644C65" w:rsidRPr="00125673" w:rsidRDefault="00644C65" w:rsidP="00644C65">
      <w:pPr>
        <w:pStyle w:val="Graphbullet4"/>
        <w:numPr>
          <w:ilvl w:val="0"/>
          <w:numId w:val="33"/>
        </w:numPr>
        <w:rPr>
          <w:rFonts w:cstheme="minorHAnsi"/>
          <w:color w:val="000000" w:themeColor="text1"/>
          <w:sz w:val="22"/>
          <w:lang w:bidi="en-GB"/>
        </w:rPr>
      </w:pPr>
      <w:r w:rsidRPr="00125673">
        <w:rPr>
          <w:rFonts w:cstheme="minorHAnsi"/>
          <w:color w:val="000000" w:themeColor="text1"/>
          <w:sz w:val="22"/>
          <w:lang w:bidi="en-GB"/>
        </w:rPr>
        <w:t>Direct receipt of test orders from doctors</w:t>
      </w:r>
    </w:p>
    <w:p w14:paraId="11CB995B" w14:textId="77777777" w:rsidR="00644C65" w:rsidRDefault="00644C65" w:rsidP="00644C65">
      <w:pPr>
        <w:pStyle w:val="Graphbullet4"/>
        <w:numPr>
          <w:ilvl w:val="0"/>
          <w:numId w:val="33"/>
        </w:numPr>
        <w:rPr>
          <w:rFonts w:cstheme="minorHAnsi"/>
          <w:color w:val="000000" w:themeColor="text1"/>
          <w:sz w:val="22"/>
          <w:lang w:bidi="en-GB"/>
        </w:rPr>
      </w:pPr>
      <w:r w:rsidRPr="00125673">
        <w:rPr>
          <w:rFonts w:cstheme="minorHAnsi"/>
          <w:color w:val="000000" w:themeColor="text1"/>
          <w:sz w:val="22"/>
          <w:lang w:bidi="en-GB"/>
        </w:rPr>
        <w:t>Digital report uploading and sharing</w:t>
      </w:r>
    </w:p>
    <w:p w14:paraId="56563496" w14:textId="77777777" w:rsidR="00125673" w:rsidRPr="00125673" w:rsidRDefault="00125673" w:rsidP="00125673">
      <w:pPr>
        <w:pStyle w:val="Graphbullet4"/>
        <w:numPr>
          <w:ilvl w:val="0"/>
          <w:numId w:val="0"/>
        </w:numPr>
        <w:ind w:left="720"/>
        <w:rPr>
          <w:rFonts w:cstheme="minorHAnsi"/>
          <w:color w:val="000000" w:themeColor="text1"/>
          <w:sz w:val="22"/>
          <w:lang w:bidi="en-GB"/>
        </w:rPr>
      </w:pPr>
    </w:p>
    <w:p w14:paraId="4AC6FDD1"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lastRenderedPageBreak/>
        <w:t>Administrative Staff</w:t>
      </w:r>
    </w:p>
    <w:p w14:paraId="4F0418E3" w14:textId="77777777" w:rsidR="00644C65" w:rsidRPr="00125673" w:rsidRDefault="00644C65" w:rsidP="00644C65">
      <w:pPr>
        <w:pStyle w:val="Graphbullet4"/>
        <w:numPr>
          <w:ilvl w:val="0"/>
          <w:numId w:val="34"/>
        </w:numPr>
        <w:rPr>
          <w:rFonts w:cstheme="minorHAnsi"/>
          <w:color w:val="000000" w:themeColor="text1"/>
          <w:sz w:val="22"/>
          <w:lang w:bidi="en-GB"/>
        </w:rPr>
      </w:pPr>
      <w:r w:rsidRPr="00125673">
        <w:rPr>
          <w:rFonts w:cstheme="minorHAnsi"/>
          <w:color w:val="000000" w:themeColor="text1"/>
          <w:sz w:val="22"/>
          <w:lang w:bidi="en-GB"/>
        </w:rPr>
        <w:t>Simplified patient registration process</w:t>
      </w:r>
    </w:p>
    <w:p w14:paraId="6B3B8DC2" w14:textId="77777777" w:rsidR="00644C65" w:rsidRPr="00125673" w:rsidRDefault="00644C65" w:rsidP="00644C65">
      <w:pPr>
        <w:pStyle w:val="Graphbullet4"/>
        <w:numPr>
          <w:ilvl w:val="0"/>
          <w:numId w:val="34"/>
        </w:numPr>
        <w:rPr>
          <w:rFonts w:cstheme="minorHAnsi"/>
          <w:color w:val="000000" w:themeColor="text1"/>
          <w:sz w:val="22"/>
          <w:lang w:bidi="en-GB"/>
        </w:rPr>
      </w:pPr>
      <w:r w:rsidRPr="00125673">
        <w:rPr>
          <w:rFonts w:cstheme="minorHAnsi"/>
          <w:color w:val="000000" w:themeColor="text1"/>
          <w:sz w:val="22"/>
          <w:lang w:bidi="en-GB"/>
        </w:rPr>
        <w:t>Automated billing and insurance claim processing</w:t>
      </w:r>
    </w:p>
    <w:p w14:paraId="66BA4EC0" w14:textId="77777777" w:rsidR="00644C65" w:rsidRPr="00125673" w:rsidRDefault="00644C65" w:rsidP="00644C65">
      <w:pPr>
        <w:pStyle w:val="Graphbullet4"/>
        <w:numPr>
          <w:ilvl w:val="0"/>
          <w:numId w:val="34"/>
        </w:numPr>
        <w:rPr>
          <w:rFonts w:cstheme="minorHAnsi"/>
          <w:color w:val="000000" w:themeColor="text1"/>
          <w:sz w:val="22"/>
          <w:lang w:bidi="en-GB"/>
        </w:rPr>
      </w:pPr>
      <w:r w:rsidRPr="00125673">
        <w:rPr>
          <w:rFonts w:cstheme="minorHAnsi"/>
          <w:color w:val="000000" w:themeColor="text1"/>
          <w:sz w:val="22"/>
          <w:lang w:bidi="en-GB"/>
        </w:rPr>
        <w:t>Efficient bed occupancy tracking</w:t>
      </w:r>
    </w:p>
    <w:p w14:paraId="146BFE95" w14:textId="77777777" w:rsidR="00644C65" w:rsidRPr="00125673" w:rsidRDefault="00644C65" w:rsidP="00644C65">
      <w:pPr>
        <w:pStyle w:val="Graphbullet4"/>
        <w:rPr>
          <w:rFonts w:cstheme="minorHAnsi"/>
          <w:color w:val="000000" w:themeColor="text1"/>
          <w:sz w:val="22"/>
          <w:lang w:bidi="en-GB"/>
        </w:rPr>
      </w:pPr>
      <w:r w:rsidRPr="00125673">
        <w:rPr>
          <w:rFonts w:cstheme="minorHAnsi"/>
          <w:color w:val="000000" w:themeColor="text1"/>
          <w:sz w:val="22"/>
          <w:lang w:bidi="en-GB"/>
        </w:rPr>
        <w:t>Management</w:t>
      </w:r>
    </w:p>
    <w:p w14:paraId="0E126403" w14:textId="77777777" w:rsidR="00644C65" w:rsidRPr="00125673" w:rsidRDefault="00644C65" w:rsidP="00644C65">
      <w:pPr>
        <w:pStyle w:val="Graphbullet4"/>
        <w:numPr>
          <w:ilvl w:val="0"/>
          <w:numId w:val="35"/>
        </w:numPr>
        <w:rPr>
          <w:rFonts w:cstheme="minorHAnsi"/>
          <w:color w:val="000000" w:themeColor="text1"/>
          <w:sz w:val="22"/>
          <w:lang w:bidi="en-GB"/>
        </w:rPr>
      </w:pPr>
      <w:r w:rsidRPr="00125673">
        <w:rPr>
          <w:rFonts w:cstheme="minorHAnsi"/>
          <w:color w:val="000000" w:themeColor="text1"/>
          <w:sz w:val="22"/>
          <w:lang w:bidi="en-GB"/>
        </w:rPr>
        <w:t>Comprehensive reports on hospital performance</w:t>
      </w:r>
    </w:p>
    <w:p w14:paraId="72937E4F" w14:textId="77777777" w:rsidR="00644C65" w:rsidRPr="00125673" w:rsidRDefault="00644C65" w:rsidP="00644C65">
      <w:pPr>
        <w:pStyle w:val="Graphbullet4"/>
        <w:numPr>
          <w:ilvl w:val="0"/>
          <w:numId w:val="35"/>
        </w:numPr>
        <w:rPr>
          <w:rFonts w:cstheme="minorHAnsi"/>
          <w:color w:val="000000" w:themeColor="text1"/>
          <w:sz w:val="22"/>
          <w:lang w:bidi="en-GB"/>
        </w:rPr>
      </w:pPr>
      <w:r w:rsidRPr="00125673">
        <w:rPr>
          <w:rFonts w:cstheme="minorHAnsi"/>
          <w:color w:val="000000" w:themeColor="text1"/>
          <w:sz w:val="22"/>
          <w:lang w:bidi="en-GB"/>
        </w:rPr>
        <w:t>Insights into revenue generation and resource utilization</w:t>
      </w:r>
    </w:p>
    <w:p w14:paraId="1F6197E2" w14:textId="77777777" w:rsidR="00644C65" w:rsidRPr="00125673" w:rsidRDefault="00644C65" w:rsidP="00644C65">
      <w:pPr>
        <w:pStyle w:val="Graphbullet4"/>
        <w:numPr>
          <w:ilvl w:val="0"/>
          <w:numId w:val="35"/>
        </w:numPr>
        <w:rPr>
          <w:rFonts w:cstheme="minorHAnsi"/>
          <w:color w:val="000000" w:themeColor="text1"/>
          <w:sz w:val="22"/>
          <w:lang w:bidi="en-GB"/>
        </w:rPr>
      </w:pPr>
      <w:r w:rsidRPr="00125673">
        <w:rPr>
          <w:rFonts w:cstheme="minorHAnsi"/>
          <w:color w:val="000000" w:themeColor="text1"/>
          <w:sz w:val="22"/>
          <w:lang w:bidi="en-GB"/>
        </w:rPr>
        <w:t>Data-driven decision-making capabilities</w:t>
      </w:r>
    </w:p>
    <w:p w14:paraId="5AC11544" w14:textId="77777777" w:rsidR="00644C65" w:rsidRDefault="00644C65" w:rsidP="00644C65">
      <w:pPr>
        <w:pStyle w:val="Graphbullet4"/>
        <w:numPr>
          <w:ilvl w:val="0"/>
          <w:numId w:val="0"/>
        </w:numPr>
        <w:rPr>
          <w:lang w:bidi="en-GB"/>
        </w:rPr>
      </w:pPr>
    </w:p>
    <w:p w14:paraId="3A44393D" w14:textId="77777777" w:rsidR="00125673" w:rsidRDefault="00125673" w:rsidP="00644C65">
      <w:pPr>
        <w:pStyle w:val="Graphbullet4"/>
        <w:numPr>
          <w:ilvl w:val="0"/>
          <w:numId w:val="0"/>
        </w:numPr>
        <w:rPr>
          <w:lang w:bidi="en-GB"/>
        </w:rPr>
      </w:pPr>
    </w:p>
    <w:p w14:paraId="75CEAB45" w14:textId="77777777" w:rsidR="00644C65" w:rsidRDefault="00644C65" w:rsidP="00644C65">
      <w:pPr>
        <w:pStyle w:val="Graphheading1"/>
        <w:rPr>
          <w:lang w:bidi="en-GB"/>
        </w:rPr>
      </w:pPr>
      <w:r>
        <w:rPr>
          <w:lang w:bidi="en-GB"/>
        </w:rPr>
        <w:t>Workflow of the proposed system</w:t>
      </w:r>
    </w:p>
    <w:p w14:paraId="0AED05CD" w14:textId="27C49ED9" w:rsidR="00684E08" w:rsidRPr="00F2582F" w:rsidRDefault="007D08E8" w:rsidP="00644C65">
      <w:pPr>
        <w:pStyle w:val="Graphbullet4"/>
        <w:numPr>
          <w:ilvl w:val="0"/>
          <w:numId w:val="0"/>
        </w:numPr>
        <w:ind w:left="284" w:hanging="284"/>
        <w:rPr>
          <w:color w:val="000000" w:themeColor="text1"/>
          <w:sz w:val="22"/>
          <w:lang w:bidi="en-GB"/>
        </w:rPr>
      </w:pPr>
      <w:r w:rsidRPr="00F2582F">
        <w:rPr>
          <w:color w:val="000000" w:themeColor="text1"/>
          <w:sz w:val="22"/>
          <w:lang w:bidi="en-GB"/>
        </w:rPr>
        <w:t xml:space="preserve">The future system workflow is described by </w:t>
      </w:r>
      <w:r w:rsidR="00094B02" w:rsidRPr="00F2582F">
        <w:rPr>
          <w:color w:val="000000" w:themeColor="text1"/>
          <w:sz w:val="22"/>
          <w:lang w:bidi="en-GB"/>
        </w:rPr>
        <w:t>Swimlane</w:t>
      </w:r>
      <w:r w:rsidRPr="00F2582F">
        <w:rPr>
          <w:color w:val="000000" w:themeColor="text1"/>
          <w:sz w:val="22"/>
          <w:lang w:bidi="en-GB"/>
        </w:rPr>
        <w:t xml:space="preserve"> diagram</w:t>
      </w:r>
      <w:r w:rsidR="00094B02" w:rsidRPr="00F2582F">
        <w:rPr>
          <w:color w:val="000000" w:themeColor="text1"/>
          <w:sz w:val="22"/>
          <w:lang w:bidi="en-GB"/>
        </w:rPr>
        <w:t xml:space="preserve">: </w:t>
      </w:r>
    </w:p>
    <w:p w14:paraId="7A4E3923" w14:textId="683959BB" w:rsidR="007D08E8" w:rsidRDefault="00094B02" w:rsidP="007D08E8">
      <w:pPr>
        <w:pStyle w:val="Graphbullet4"/>
        <w:keepNext/>
        <w:numPr>
          <w:ilvl w:val="0"/>
          <w:numId w:val="0"/>
        </w:numPr>
        <w:ind w:left="284" w:hanging="284"/>
        <w:jc w:val="center"/>
      </w:pPr>
      <w:r>
        <w:rPr>
          <w:noProof/>
        </w:rPr>
        <w:drawing>
          <wp:inline distT="0" distB="0" distL="0" distR="0" wp14:anchorId="7B34439B" wp14:editId="7E9A7801">
            <wp:extent cx="6455121" cy="6169895"/>
            <wp:effectExtent l="0" t="0" r="0" b="2540"/>
            <wp:docPr id="210865396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3968" name="Picture 2"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67678" cy="6181897"/>
                    </a:xfrm>
                    <a:prstGeom prst="rect">
                      <a:avLst/>
                    </a:prstGeom>
                  </pic:spPr>
                </pic:pic>
              </a:graphicData>
            </a:graphic>
          </wp:inline>
        </w:drawing>
      </w:r>
    </w:p>
    <w:p w14:paraId="5341903C" w14:textId="319313DD" w:rsidR="00644C65" w:rsidRDefault="007D08E8" w:rsidP="007D08E8">
      <w:pPr>
        <w:pStyle w:val="Caption"/>
        <w:jc w:val="center"/>
        <w:rPr>
          <w:lang w:bidi="en-GB"/>
        </w:rPr>
      </w:pPr>
      <w:r>
        <w:t xml:space="preserve">Figure </w:t>
      </w:r>
      <w:r>
        <w:fldChar w:fldCharType="begin"/>
      </w:r>
      <w:r>
        <w:instrText xml:space="preserve"> SEQ Figure \* ARABIC </w:instrText>
      </w:r>
      <w:r>
        <w:fldChar w:fldCharType="separate"/>
      </w:r>
      <w:r w:rsidR="006E6C30">
        <w:rPr>
          <w:noProof/>
        </w:rPr>
        <w:t>1</w:t>
      </w:r>
      <w:r>
        <w:fldChar w:fldCharType="end"/>
      </w:r>
      <w:r>
        <w:t>: Future system workflow</w:t>
      </w:r>
    </w:p>
    <w:p w14:paraId="6912A3FE" w14:textId="77777777" w:rsidR="00644C65" w:rsidRDefault="00644C65" w:rsidP="00644C65">
      <w:pPr>
        <w:pStyle w:val="Graphbullet4"/>
        <w:numPr>
          <w:ilvl w:val="0"/>
          <w:numId w:val="0"/>
        </w:numPr>
        <w:ind w:left="284" w:hanging="284"/>
        <w:rPr>
          <w:lang w:bidi="en-GB"/>
        </w:rPr>
      </w:pPr>
    </w:p>
    <w:p w14:paraId="7A8D6CCD" w14:textId="77777777" w:rsidR="00094B02" w:rsidRDefault="00094B02" w:rsidP="00644C65">
      <w:pPr>
        <w:pStyle w:val="Graphbullet4"/>
        <w:numPr>
          <w:ilvl w:val="0"/>
          <w:numId w:val="0"/>
        </w:numPr>
        <w:ind w:left="284" w:hanging="284"/>
        <w:rPr>
          <w:lang w:bidi="en-GB"/>
        </w:rPr>
      </w:pPr>
    </w:p>
    <w:p w14:paraId="2A63E1F3" w14:textId="6FF5F636" w:rsidR="00094B02" w:rsidRDefault="00094B02" w:rsidP="00094B02">
      <w:pPr>
        <w:pStyle w:val="Graphheading1"/>
        <w:rPr>
          <w:lang w:bidi="en-GB"/>
        </w:rPr>
      </w:pPr>
      <w:r>
        <w:rPr>
          <w:lang w:bidi="en-GB"/>
        </w:rPr>
        <w:t>In-scope and our-of-scope items for this software</w:t>
      </w:r>
    </w:p>
    <w:p w14:paraId="2B5F09B5" w14:textId="77777777" w:rsidR="00094B02" w:rsidRDefault="00094B02" w:rsidP="00644C65">
      <w:pPr>
        <w:pStyle w:val="Graphbullet4"/>
        <w:numPr>
          <w:ilvl w:val="0"/>
          <w:numId w:val="0"/>
        </w:numPr>
        <w:ind w:left="284" w:hanging="284"/>
        <w:rPr>
          <w:lang w:bidi="en-GB"/>
        </w:rPr>
      </w:pPr>
    </w:p>
    <w:p w14:paraId="558902E6" w14:textId="77777777" w:rsidR="00094B02" w:rsidRDefault="00094B02" w:rsidP="00644C65">
      <w:pPr>
        <w:pStyle w:val="Graphbullet4"/>
        <w:numPr>
          <w:ilvl w:val="0"/>
          <w:numId w:val="0"/>
        </w:numPr>
        <w:ind w:left="284" w:hanging="284"/>
        <w:rPr>
          <w:lang w:bidi="en-GB"/>
        </w:rPr>
      </w:pPr>
    </w:p>
    <w:p w14:paraId="50365E27" w14:textId="77777777" w:rsidR="00094B02" w:rsidRDefault="00094B02" w:rsidP="00644C65">
      <w:pPr>
        <w:pStyle w:val="Graphbullet4"/>
        <w:numPr>
          <w:ilvl w:val="0"/>
          <w:numId w:val="0"/>
        </w:numPr>
        <w:ind w:left="284" w:hanging="284"/>
        <w:rPr>
          <w:lang w:bidi="en-GB"/>
        </w:rPr>
      </w:pPr>
    </w:p>
    <w:tbl>
      <w:tblPr>
        <w:tblStyle w:val="TableGrid"/>
        <w:tblW w:w="0" w:type="auto"/>
        <w:tblInd w:w="284" w:type="dxa"/>
        <w:tblLook w:val="04A0" w:firstRow="1" w:lastRow="0" w:firstColumn="1" w:lastColumn="0" w:noHBand="0" w:noVBand="1"/>
      </w:tblPr>
      <w:tblGrid>
        <w:gridCol w:w="5244"/>
        <w:gridCol w:w="5244"/>
      </w:tblGrid>
      <w:tr w:rsidR="00094B02" w14:paraId="315BB3E6" w14:textId="77777777" w:rsidTr="002D1282">
        <w:tc>
          <w:tcPr>
            <w:tcW w:w="5386" w:type="dxa"/>
            <w:shd w:val="clear" w:color="auto" w:fill="BFE3C1" w:themeFill="accent2" w:themeFillTint="66"/>
          </w:tcPr>
          <w:p w14:paraId="3685E874" w14:textId="238F2F39" w:rsidR="00094B02" w:rsidRPr="00125673" w:rsidRDefault="00094B02" w:rsidP="00644C65">
            <w:pPr>
              <w:pStyle w:val="Graphbullet4"/>
              <w:numPr>
                <w:ilvl w:val="0"/>
                <w:numId w:val="0"/>
              </w:numPr>
              <w:rPr>
                <w:color w:val="000000" w:themeColor="text1"/>
                <w:lang w:bidi="en-GB"/>
              </w:rPr>
            </w:pPr>
            <w:r w:rsidRPr="00125673">
              <w:rPr>
                <w:color w:val="000000" w:themeColor="text1"/>
                <w:lang w:bidi="en-GB"/>
              </w:rPr>
              <w:t>In-scope Requirements</w:t>
            </w:r>
          </w:p>
        </w:tc>
        <w:tc>
          <w:tcPr>
            <w:tcW w:w="5386" w:type="dxa"/>
            <w:shd w:val="clear" w:color="auto" w:fill="BFE3C1" w:themeFill="accent2" w:themeFillTint="66"/>
          </w:tcPr>
          <w:p w14:paraId="4A33694E" w14:textId="27E9E3D0" w:rsidR="00094B02" w:rsidRPr="00125673" w:rsidRDefault="00094B02" w:rsidP="00644C65">
            <w:pPr>
              <w:pStyle w:val="Graphbullet4"/>
              <w:numPr>
                <w:ilvl w:val="0"/>
                <w:numId w:val="0"/>
              </w:numPr>
              <w:rPr>
                <w:color w:val="000000" w:themeColor="text1"/>
                <w:lang w:bidi="en-GB"/>
              </w:rPr>
            </w:pPr>
            <w:r w:rsidRPr="00125673">
              <w:rPr>
                <w:color w:val="000000" w:themeColor="text1"/>
                <w:lang w:bidi="en-GB"/>
              </w:rPr>
              <w:t>Our-of-scope Requirements</w:t>
            </w:r>
          </w:p>
        </w:tc>
      </w:tr>
      <w:tr w:rsidR="00094B02" w14:paraId="3BB18C41" w14:textId="77777777" w:rsidTr="00094B02">
        <w:tc>
          <w:tcPr>
            <w:tcW w:w="5386" w:type="dxa"/>
          </w:tcPr>
          <w:p w14:paraId="250598B2" w14:textId="77777777"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Appointment Scheduling</w:t>
            </w:r>
          </w:p>
          <w:p w14:paraId="2E4B6ACD" w14:textId="77777777"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Appointment reminders</w:t>
            </w:r>
          </w:p>
          <w:p w14:paraId="655537FC" w14:textId="0349F464"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Patient registration</w:t>
            </w:r>
          </w:p>
          <w:p w14:paraId="485ACF2D" w14:textId="141DA006"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Create and modify patients’ records</w:t>
            </w:r>
          </w:p>
          <w:p w14:paraId="00458B0A" w14:textId="4AB1D420"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Order medical prescription</w:t>
            </w:r>
          </w:p>
          <w:p w14:paraId="7ED5EC33" w14:textId="08EF18C3"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Order lab tests and its results</w:t>
            </w:r>
          </w:p>
          <w:p w14:paraId="129E2620" w14:textId="77777777"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Personnel allocation</w:t>
            </w:r>
          </w:p>
          <w:p w14:paraId="7F64078B" w14:textId="14EB98C6"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Bed occupancy management</w:t>
            </w:r>
          </w:p>
          <w:p w14:paraId="6921752E" w14:textId="77777777"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Report generation</w:t>
            </w:r>
          </w:p>
          <w:p w14:paraId="26113AE0" w14:textId="23BD303B" w:rsidR="00094B02" w:rsidRPr="00125673" w:rsidRDefault="00094B02" w:rsidP="00094B02">
            <w:pPr>
              <w:pStyle w:val="Graphbullet4"/>
              <w:numPr>
                <w:ilvl w:val="0"/>
                <w:numId w:val="36"/>
              </w:numPr>
              <w:rPr>
                <w:color w:val="000000" w:themeColor="text1"/>
                <w:lang w:bidi="en-GB"/>
              </w:rPr>
            </w:pPr>
            <w:r w:rsidRPr="00125673">
              <w:rPr>
                <w:color w:val="000000" w:themeColor="text1"/>
                <w:lang w:bidi="en-GB"/>
              </w:rPr>
              <w:t>Billing and insurance</w:t>
            </w:r>
          </w:p>
        </w:tc>
        <w:tc>
          <w:tcPr>
            <w:tcW w:w="5386" w:type="dxa"/>
          </w:tcPr>
          <w:p w14:paraId="53867531" w14:textId="15DC21EF" w:rsidR="00094B02" w:rsidRPr="00125673" w:rsidRDefault="00094B02" w:rsidP="00094B02">
            <w:pPr>
              <w:pStyle w:val="Graphbullet4"/>
              <w:numPr>
                <w:ilvl w:val="0"/>
                <w:numId w:val="37"/>
              </w:numPr>
              <w:rPr>
                <w:color w:val="000000" w:themeColor="text1"/>
                <w:lang w:bidi="en-GB"/>
              </w:rPr>
            </w:pPr>
            <w:r w:rsidRPr="00125673">
              <w:rPr>
                <w:color w:val="000000" w:themeColor="text1"/>
                <w:lang w:bidi="en-GB"/>
              </w:rPr>
              <w:t>Management of Emergency department</w:t>
            </w:r>
          </w:p>
          <w:p w14:paraId="1EFA2F22" w14:textId="77777777" w:rsidR="00094B02" w:rsidRPr="00125673" w:rsidRDefault="00094B02" w:rsidP="00094B02">
            <w:pPr>
              <w:pStyle w:val="Graphbullet4"/>
              <w:numPr>
                <w:ilvl w:val="0"/>
                <w:numId w:val="37"/>
              </w:numPr>
              <w:rPr>
                <w:color w:val="000000" w:themeColor="text1"/>
                <w:lang w:bidi="en-GB"/>
              </w:rPr>
            </w:pPr>
            <w:r w:rsidRPr="00125673">
              <w:rPr>
                <w:color w:val="000000" w:themeColor="text1"/>
                <w:lang w:bidi="en-GB"/>
              </w:rPr>
              <w:t>Ordering medicine stocks and lab kits</w:t>
            </w:r>
          </w:p>
          <w:p w14:paraId="1FA3DB38" w14:textId="48731983" w:rsidR="00094B02" w:rsidRPr="00125673" w:rsidRDefault="00094B02" w:rsidP="00094B02">
            <w:pPr>
              <w:pStyle w:val="Graphbullet4"/>
              <w:numPr>
                <w:ilvl w:val="0"/>
                <w:numId w:val="37"/>
              </w:numPr>
              <w:rPr>
                <w:color w:val="000000" w:themeColor="text1"/>
                <w:lang w:bidi="en-GB"/>
              </w:rPr>
            </w:pPr>
            <w:r w:rsidRPr="00125673">
              <w:rPr>
                <w:color w:val="000000" w:themeColor="text1"/>
                <w:lang w:bidi="en-GB"/>
              </w:rPr>
              <w:t>Hospital payroll management</w:t>
            </w:r>
          </w:p>
          <w:p w14:paraId="51AB284D" w14:textId="77777777" w:rsidR="00094B02" w:rsidRPr="00125673" w:rsidRDefault="00094B02" w:rsidP="00094B02">
            <w:pPr>
              <w:pStyle w:val="Graphbullet4"/>
              <w:numPr>
                <w:ilvl w:val="0"/>
                <w:numId w:val="37"/>
              </w:numPr>
              <w:rPr>
                <w:color w:val="000000" w:themeColor="text1"/>
                <w:lang w:bidi="en-GB"/>
              </w:rPr>
            </w:pPr>
            <w:r w:rsidRPr="00125673">
              <w:rPr>
                <w:color w:val="000000" w:themeColor="text1"/>
                <w:lang w:bidi="en-GB"/>
              </w:rPr>
              <w:t>Visitor log</w:t>
            </w:r>
          </w:p>
          <w:p w14:paraId="7E0C5F50" w14:textId="16DEEE2E" w:rsidR="00094B02" w:rsidRPr="00125673" w:rsidRDefault="00094B02" w:rsidP="00094B02">
            <w:pPr>
              <w:pStyle w:val="Graphbullet4"/>
              <w:numPr>
                <w:ilvl w:val="0"/>
                <w:numId w:val="37"/>
              </w:numPr>
              <w:rPr>
                <w:color w:val="000000" w:themeColor="text1"/>
                <w:lang w:bidi="en-GB"/>
              </w:rPr>
            </w:pPr>
            <w:r w:rsidRPr="00125673">
              <w:rPr>
                <w:color w:val="000000" w:themeColor="text1"/>
                <w:lang w:bidi="en-GB"/>
              </w:rPr>
              <w:t>Human resource management</w:t>
            </w:r>
          </w:p>
        </w:tc>
      </w:tr>
    </w:tbl>
    <w:p w14:paraId="797BBDD3" w14:textId="77777777" w:rsidR="00094B02" w:rsidRDefault="00094B02" w:rsidP="00644C65">
      <w:pPr>
        <w:pStyle w:val="Graphbullet4"/>
        <w:numPr>
          <w:ilvl w:val="0"/>
          <w:numId w:val="0"/>
        </w:numPr>
        <w:ind w:left="284" w:hanging="284"/>
        <w:rPr>
          <w:lang w:bidi="en-GB"/>
        </w:rPr>
      </w:pPr>
    </w:p>
    <w:p w14:paraId="571A8A3D" w14:textId="77777777" w:rsidR="00094B02" w:rsidRDefault="00094B02" w:rsidP="00644C65">
      <w:pPr>
        <w:pStyle w:val="Graphbullet4"/>
        <w:numPr>
          <w:ilvl w:val="0"/>
          <w:numId w:val="0"/>
        </w:numPr>
        <w:ind w:left="284" w:hanging="284"/>
        <w:rPr>
          <w:lang w:bidi="en-GB"/>
        </w:rPr>
      </w:pPr>
    </w:p>
    <w:p w14:paraId="299B78F9" w14:textId="5DD88638" w:rsidR="00094B02" w:rsidRDefault="00094B02" w:rsidP="00094B02">
      <w:pPr>
        <w:pStyle w:val="Graphheading1"/>
      </w:pPr>
      <w:r>
        <w:t xml:space="preserve">Scope of the Hospital Management </w:t>
      </w:r>
      <w:r w:rsidR="00432884">
        <w:t>System (</w:t>
      </w:r>
      <w:r>
        <w:t>Context Diagram)</w:t>
      </w:r>
    </w:p>
    <w:p w14:paraId="662BB254" w14:textId="25978162" w:rsidR="00094B02" w:rsidRDefault="00094B02" w:rsidP="00094B02">
      <w:pPr>
        <w:pStyle w:val="Graphbullet4"/>
        <w:numPr>
          <w:ilvl w:val="0"/>
          <w:numId w:val="0"/>
        </w:numPr>
        <w:rPr>
          <w:lang w:bidi="en-GB"/>
        </w:rPr>
      </w:pPr>
      <w:r w:rsidRPr="00F2582F">
        <w:t xml:space="preserve">The scope of the HMS has </w:t>
      </w:r>
      <w:r w:rsidR="00432884" w:rsidRPr="00F2582F">
        <w:t>6</w:t>
      </w:r>
      <w:r w:rsidRPr="00F2582F">
        <w:t xml:space="preserve"> components: Patients, Registration staff, Doctors and nurses, Lab and radiation </w:t>
      </w:r>
      <w:r w:rsidR="00432884" w:rsidRPr="00F2582F">
        <w:t>department, hospital</w:t>
      </w:r>
      <w:r w:rsidRPr="00F2582F">
        <w:t xml:space="preserve"> management and Billing</w:t>
      </w:r>
      <w:r w:rsidR="00432884" w:rsidRPr="00F2582F">
        <w:t xml:space="preserve"> and Management</w:t>
      </w:r>
      <w:r w:rsidR="00432884">
        <w:t>.</w:t>
      </w:r>
    </w:p>
    <w:p w14:paraId="03438024" w14:textId="77777777" w:rsidR="00094B02" w:rsidRDefault="00094B02" w:rsidP="00644C65">
      <w:pPr>
        <w:pStyle w:val="Graphbullet4"/>
        <w:numPr>
          <w:ilvl w:val="0"/>
          <w:numId w:val="0"/>
        </w:numPr>
        <w:ind w:left="284" w:hanging="284"/>
        <w:rPr>
          <w:lang w:bidi="en-GB"/>
        </w:rPr>
      </w:pPr>
    </w:p>
    <w:p w14:paraId="23F5AB04" w14:textId="77777777" w:rsidR="00432884" w:rsidRDefault="00432884" w:rsidP="00125673">
      <w:pPr>
        <w:pStyle w:val="Graphbullet4"/>
        <w:keepNext/>
        <w:numPr>
          <w:ilvl w:val="0"/>
          <w:numId w:val="0"/>
        </w:numPr>
        <w:ind w:left="284" w:hanging="284"/>
        <w:jc w:val="center"/>
      </w:pPr>
      <w:r>
        <w:rPr>
          <w:noProof/>
          <w:lang w:bidi="en-GB"/>
        </w:rPr>
        <w:drawing>
          <wp:inline distT="0" distB="0" distL="0" distR="0" wp14:anchorId="44B28EEF" wp14:editId="12C3886F">
            <wp:extent cx="6391747" cy="4708148"/>
            <wp:effectExtent l="0" t="0" r="0" b="3810"/>
            <wp:docPr id="866573511" name="Picture 3" descr="A diagram of a med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73511" name="Picture 3" descr="A diagram of a medical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6411" cy="4718950"/>
                    </a:xfrm>
                    <a:prstGeom prst="rect">
                      <a:avLst/>
                    </a:prstGeom>
                  </pic:spPr>
                </pic:pic>
              </a:graphicData>
            </a:graphic>
          </wp:inline>
        </w:drawing>
      </w:r>
    </w:p>
    <w:p w14:paraId="02F2D1BA" w14:textId="751C39D7" w:rsidR="00094B02" w:rsidRDefault="00432884" w:rsidP="002D1282">
      <w:pPr>
        <w:pStyle w:val="Caption"/>
        <w:jc w:val="center"/>
      </w:pPr>
      <w:r>
        <w:t xml:space="preserve">Figure </w:t>
      </w:r>
      <w:r>
        <w:fldChar w:fldCharType="begin"/>
      </w:r>
      <w:r>
        <w:instrText xml:space="preserve"> SEQ Figure \* ARABIC </w:instrText>
      </w:r>
      <w:r>
        <w:fldChar w:fldCharType="separate"/>
      </w:r>
      <w:r w:rsidR="006E6C30">
        <w:rPr>
          <w:noProof/>
        </w:rPr>
        <w:t>2</w:t>
      </w:r>
      <w:r>
        <w:fldChar w:fldCharType="end"/>
      </w:r>
      <w:r>
        <w:t>: Context Diagram</w:t>
      </w:r>
    </w:p>
    <w:p w14:paraId="53D13B35" w14:textId="77777777" w:rsidR="002D1282" w:rsidRDefault="002D1282" w:rsidP="002D1282"/>
    <w:p w14:paraId="57DAF6C1" w14:textId="475054A9" w:rsidR="002D1282" w:rsidRDefault="00F2582F" w:rsidP="00F2582F">
      <w:pPr>
        <w:pStyle w:val="Graphheading1"/>
      </w:pPr>
      <w:r>
        <w:t>Main features that need to be developed</w:t>
      </w:r>
    </w:p>
    <w:p w14:paraId="232DE587" w14:textId="77050881" w:rsidR="00F2582F" w:rsidRPr="00125673" w:rsidRDefault="00F2582F" w:rsidP="00F2582F">
      <w:pPr>
        <w:pStyle w:val="Graphbullet"/>
        <w:rPr>
          <w:color w:val="000000" w:themeColor="text1"/>
        </w:rPr>
      </w:pPr>
      <w:r w:rsidRPr="00125673">
        <w:rPr>
          <w:color w:val="000000" w:themeColor="text1"/>
        </w:rPr>
        <w:t>Setting up a patient account/login schedule/rescheduling/cancelling appointment</w:t>
      </w:r>
    </w:p>
    <w:p w14:paraId="5B3AF43F" w14:textId="452ECEED" w:rsidR="00F147A8" w:rsidRPr="00125673" w:rsidRDefault="00F147A8" w:rsidP="00F2582F">
      <w:pPr>
        <w:pStyle w:val="Graphbullet"/>
        <w:rPr>
          <w:color w:val="000000" w:themeColor="text1"/>
        </w:rPr>
      </w:pPr>
      <w:r w:rsidRPr="00125673">
        <w:rPr>
          <w:color w:val="000000" w:themeColor="text1"/>
        </w:rPr>
        <w:t>Patient ID generation</w:t>
      </w:r>
    </w:p>
    <w:p w14:paraId="4CA34C58" w14:textId="2B348B12" w:rsidR="00F2582F" w:rsidRPr="00125673" w:rsidRDefault="00F2582F" w:rsidP="00F2582F">
      <w:pPr>
        <w:pStyle w:val="Graphbullet"/>
        <w:rPr>
          <w:color w:val="000000" w:themeColor="text1"/>
        </w:rPr>
      </w:pPr>
      <w:r w:rsidRPr="00125673">
        <w:rPr>
          <w:color w:val="000000" w:themeColor="text1"/>
        </w:rPr>
        <w:t>Patients can be added, updated or removed</w:t>
      </w:r>
    </w:p>
    <w:p w14:paraId="2ABCB629" w14:textId="2ECBCB36" w:rsidR="00F2582F" w:rsidRPr="00125673" w:rsidRDefault="00F2582F" w:rsidP="00F2582F">
      <w:pPr>
        <w:pStyle w:val="Graphbullet"/>
        <w:rPr>
          <w:color w:val="000000" w:themeColor="text1"/>
        </w:rPr>
      </w:pPr>
      <w:r w:rsidRPr="00125673">
        <w:rPr>
          <w:color w:val="000000" w:themeColor="text1"/>
        </w:rPr>
        <w:t>Keep insurance records</w:t>
      </w:r>
    </w:p>
    <w:p w14:paraId="33841FA5" w14:textId="6A412816" w:rsidR="00F2582F" w:rsidRPr="00125673" w:rsidRDefault="00F2582F" w:rsidP="00F2582F">
      <w:pPr>
        <w:pStyle w:val="Graphbullet"/>
        <w:rPr>
          <w:color w:val="000000" w:themeColor="text1"/>
        </w:rPr>
      </w:pPr>
      <w:r w:rsidRPr="00125673">
        <w:rPr>
          <w:color w:val="000000" w:themeColor="text1"/>
        </w:rPr>
        <w:t>Doctors profile should be managed and maintained</w:t>
      </w:r>
    </w:p>
    <w:p w14:paraId="3B45F058" w14:textId="6C4B606F" w:rsidR="00F2582F" w:rsidRPr="00125673" w:rsidRDefault="00F2582F" w:rsidP="00F2582F">
      <w:pPr>
        <w:pStyle w:val="Graphbullet"/>
        <w:rPr>
          <w:color w:val="000000" w:themeColor="text1"/>
        </w:rPr>
      </w:pPr>
      <w:r w:rsidRPr="00125673">
        <w:rPr>
          <w:color w:val="000000" w:themeColor="text1"/>
        </w:rPr>
        <w:t>Keep records (details and medical history) of patient</w:t>
      </w:r>
    </w:p>
    <w:p w14:paraId="05215F22" w14:textId="7219DF69" w:rsidR="00F2582F" w:rsidRPr="00125673" w:rsidRDefault="00F147A8" w:rsidP="00F2582F">
      <w:pPr>
        <w:pStyle w:val="Graphbullet"/>
        <w:rPr>
          <w:color w:val="000000" w:themeColor="text1"/>
        </w:rPr>
      </w:pPr>
      <w:r w:rsidRPr="00125673">
        <w:rPr>
          <w:color w:val="000000" w:themeColor="text1"/>
        </w:rPr>
        <w:t>Doctors medical and lab prescription</w:t>
      </w:r>
    </w:p>
    <w:p w14:paraId="1D79168B" w14:textId="4E996D12" w:rsidR="00F147A8" w:rsidRPr="00125673" w:rsidRDefault="00F147A8" w:rsidP="00F147A8">
      <w:pPr>
        <w:pStyle w:val="Graphbullet"/>
        <w:rPr>
          <w:color w:val="000000" w:themeColor="text1"/>
        </w:rPr>
      </w:pPr>
      <w:r w:rsidRPr="00125673">
        <w:rPr>
          <w:color w:val="000000" w:themeColor="text1"/>
        </w:rPr>
        <w:t>Free and allocated bed details</w:t>
      </w:r>
    </w:p>
    <w:p w14:paraId="3E55E3C8" w14:textId="1FEB889C" w:rsidR="00F2582F" w:rsidRPr="00125673" w:rsidRDefault="00F2582F" w:rsidP="00F2582F">
      <w:pPr>
        <w:pStyle w:val="Graphbullet"/>
        <w:rPr>
          <w:color w:val="000000" w:themeColor="text1"/>
        </w:rPr>
      </w:pPr>
      <w:r w:rsidRPr="00125673">
        <w:rPr>
          <w:color w:val="000000" w:themeColor="text1"/>
        </w:rPr>
        <w:t>Lab tests ordering</w:t>
      </w:r>
    </w:p>
    <w:p w14:paraId="793F737F" w14:textId="3B4C7106" w:rsidR="00F147A8" w:rsidRPr="00125673" w:rsidRDefault="00F147A8" w:rsidP="00F2582F">
      <w:pPr>
        <w:pStyle w:val="Graphbullet"/>
        <w:rPr>
          <w:color w:val="000000" w:themeColor="text1"/>
        </w:rPr>
      </w:pPr>
      <w:r w:rsidRPr="00125673">
        <w:rPr>
          <w:color w:val="000000" w:themeColor="text1"/>
        </w:rPr>
        <w:t>Staff allocation</w:t>
      </w:r>
    </w:p>
    <w:p w14:paraId="3E9DE26A" w14:textId="1C11D576" w:rsidR="00F2582F" w:rsidRPr="00125673" w:rsidRDefault="00F2582F" w:rsidP="00F2582F">
      <w:pPr>
        <w:pStyle w:val="Graphbullet"/>
        <w:rPr>
          <w:color w:val="000000" w:themeColor="text1"/>
        </w:rPr>
      </w:pPr>
      <w:r w:rsidRPr="00125673">
        <w:rPr>
          <w:color w:val="000000" w:themeColor="text1"/>
        </w:rPr>
        <w:t>Reports for senior management</w:t>
      </w:r>
    </w:p>
    <w:p w14:paraId="1849C920" w14:textId="5BECC85F" w:rsidR="00F2582F" w:rsidRPr="00125673" w:rsidRDefault="00F2582F" w:rsidP="00F2582F">
      <w:pPr>
        <w:pStyle w:val="Graphbullet"/>
        <w:rPr>
          <w:color w:val="000000" w:themeColor="text1"/>
        </w:rPr>
      </w:pPr>
      <w:r w:rsidRPr="00125673">
        <w:rPr>
          <w:color w:val="000000" w:themeColor="text1"/>
        </w:rPr>
        <w:t>Reports for billing personnel</w:t>
      </w:r>
    </w:p>
    <w:p w14:paraId="2F7580F8" w14:textId="619C863B" w:rsidR="00F2582F" w:rsidRPr="00125673" w:rsidRDefault="00F2582F" w:rsidP="00F2582F">
      <w:pPr>
        <w:pStyle w:val="Graphbullet"/>
        <w:rPr>
          <w:color w:val="000000" w:themeColor="text1"/>
        </w:rPr>
      </w:pPr>
      <w:r w:rsidRPr="00125673">
        <w:rPr>
          <w:color w:val="000000" w:themeColor="text1"/>
        </w:rPr>
        <w:t>Instructions for the involved employees</w:t>
      </w:r>
    </w:p>
    <w:p w14:paraId="57D26970" w14:textId="77777777" w:rsidR="00F2582F" w:rsidRDefault="00F2582F" w:rsidP="00F2582F">
      <w:pPr>
        <w:pStyle w:val="Graphbullet"/>
        <w:numPr>
          <w:ilvl w:val="0"/>
          <w:numId w:val="0"/>
        </w:numPr>
      </w:pPr>
    </w:p>
    <w:p w14:paraId="541C2BC3" w14:textId="6D1E9A95" w:rsidR="00F2582F" w:rsidRDefault="00F2582F" w:rsidP="00F2582F">
      <w:pPr>
        <w:pStyle w:val="Graphheading1"/>
      </w:pPr>
      <w:r>
        <w:t>ER diagram of the HMS</w:t>
      </w:r>
    </w:p>
    <w:p w14:paraId="5010E36A" w14:textId="77777777" w:rsidR="005505FC" w:rsidRDefault="005505FC" w:rsidP="005505FC">
      <w:pPr>
        <w:keepNext/>
      </w:pPr>
      <w:r>
        <w:rPr>
          <w:noProof/>
        </w:rPr>
        <w:drawing>
          <wp:inline distT="0" distB="0" distL="0" distR="0" wp14:anchorId="030229FD" wp14:editId="37CCB9F4">
            <wp:extent cx="6907794" cy="3351451"/>
            <wp:effectExtent l="0" t="0" r="1270" b="1905"/>
            <wp:docPr id="1691769566" name="Picture 16" descr="A diagram of a medical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9566" name="Picture 16" descr="A diagram of a medical laborat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38221" cy="3366213"/>
                    </a:xfrm>
                    <a:prstGeom prst="rect">
                      <a:avLst/>
                    </a:prstGeom>
                  </pic:spPr>
                </pic:pic>
              </a:graphicData>
            </a:graphic>
          </wp:inline>
        </w:drawing>
      </w:r>
    </w:p>
    <w:p w14:paraId="6D28769D" w14:textId="0FF74712" w:rsidR="00F2582F" w:rsidRDefault="005505FC" w:rsidP="005505FC">
      <w:pPr>
        <w:pStyle w:val="Caption"/>
        <w:tabs>
          <w:tab w:val="center" w:pos="5391"/>
          <w:tab w:val="left" w:pos="7414"/>
        </w:tabs>
      </w:pPr>
      <w:r>
        <w:tab/>
        <w:t xml:space="preserve">Figure </w:t>
      </w:r>
      <w:r>
        <w:fldChar w:fldCharType="begin"/>
      </w:r>
      <w:r>
        <w:instrText xml:space="preserve"> SEQ Figure \* ARABIC </w:instrText>
      </w:r>
      <w:r>
        <w:fldChar w:fldCharType="separate"/>
      </w:r>
      <w:r w:rsidR="006E6C30">
        <w:rPr>
          <w:noProof/>
        </w:rPr>
        <w:t>3</w:t>
      </w:r>
      <w:r>
        <w:fldChar w:fldCharType="end"/>
      </w:r>
      <w:r>
        <w:t>: Entity Relationship Diagram</w:t>
      </w:r>
      <w:r>
        <w:tab/>
      </w:r>
    </w:p>
    <w:p w14:paraId="5DD5395A" w14:textId="77777777" w:rsidR="00125673" w:rsidRDefault="00125673">
      <w:pPr>
        <w:spacing w:after="160" w:line="259" w:lineRule="auto"/>
        <w:rPr>
          <w:rFonts w:cstheme="minorBidi"/>
          <w:b/>
          <w:color w:val="264D2B" w:themeColor="accent1"/>
          <w:sz w:val="24"/>
        </w:rPr>
      </w:pPr>
      <w:r>
        <w:br w:type="page"/>
      </w:r>
    </w:p>
    <w:p w14:paraId="527A3D48" w14:textId="7255BA33" w:rsidR="005505FC" w:rsidRDefault="005505FC" w:rsidP="005505FC">
      <w:pPr>
        <w:pStyle w:val="Graphheading1"/>
      </w:pPr>
      <w:r>
        <w:lastRenderedPageBreak/>
        <w:t>Data Flow Diagram for HMS</w:t>
      </w:r>
    </w:p>
    <w:p w14:paraId="6B5AF82E" w14:textId="77777777" w:rsidR="005505FC" w:rsidRDefault="005505FC" w:rsidP="005505FC">
      <w:pPr>
        <w:keepNext/>
      </w:pPr>
      <w:r>
        <w:rPr>
          <w:noProof/>
        </w:rPr>
        <w:drawing>
          <wp:inline distT="0" distB="0" distL="0" distR="0" wp14:anchorId="09D641A6" wp14:editId="1AA13716">
            <wp:extent cx="6916848" cy="4801121"/>
            <wp:effectExtent l="0" t="0" r="5080" b="0"/>
            <wp:docPr id="1719046961" name="Picture 17"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6961" name="Picture 17" descr="A diagram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8547" cy="4802300"/>
                    </a:xfrm>
                    <a:prstGeom prst="rect">
                      <a:avLst/>
                    </a:prstGeom>
                  </pic:spPr>
                </pic:pic>
              </a:graphicData>
            </a:graphic>
          </wp:inline>
        </w:drawing>
      </w:r>
    </w:p>
    <w:p w14:paraId="0C55CF0B" w14:textId="2916B940" w:rsidR="005505FC" w:rsidRDefault="005505FC" w:rsidP="005505FC">
      <w:pPr>
        <w:pStyle w:val="Caption"/>
        <w:jc w:val="center"/>
      </w:pPr>
      <w:r>
        <w:t xml:space="preserve">Figure </w:t>
      </w:r>
      <w:r>
        <w:fldChar w:fldCharType="begin"/>
      </w:r>
      <w:r>
        <w:instrText xml:space="preserve"> SEQ Figure \* ARABIC </w:instrText>
      </w:r>
      <w:r>
        <w:fldChar w:fldCharType="separate"/>
      </w:r>
      <w:r w:rsidR="006E6C30">
        <w:rPr>
          <w:noProof/>
        </w:rPr>
        <w:t>4</w:t>
      </w:r>
      <w:r>
        <w:fldChar w:fldCharType="end"/>
      </w:r>
      <w:r>
        <w:t>: Data Flow Diagram</w:t>
      </w:r>
    </w:p>
    <w:p w14:paraId="7BCFCE9C" w14:textId="77777777" w:rsidR="00125673" w:rsidRDefault="00125673">
      <w:pPr>
        <w:spacing w:after="160" w:line="259" w:lineRule="auto"/>
        <w:rPr>
          <w:rFonts w:cstheme="minorBidi"/>
          <w:b/>
          <w:color w:val="264D2B" w:themeColor="accent1"/>
          <w:sz w:val="24"/>
        </w:rPr>
      </w:pPr>
      <w:r>
        <w:br w:type="page"/>
      </w:r>
    </w:p>
    <w:p w14:paraId="642A82ED" w14:textId="5806113A" w:rsidR="005505FC" w:rsidRDefault="005505FC" w:rsidP="005505FC">
      <w:pPr>
        <w:pStyle w:val="Graphheading1"/>
      </w:pPr>
      <w:r>
        <w:lastRenderedPageBreak/>
        <w:t>Flowchart for the patient’s admission process</w:t>
      </w:r>
    </w:p>
    <w:p w14:paraId="282696F2" w14:textId="77777777" w:rsidR="005505FC" w:rsidRDefault="005505FC" w:rsidP="005505FC"/>
    <w:p w14:paraId="40816179" w14:textId="77777777" w:rsidR="007F2720" w:rsidRDefault="007F2720" w:rsidP="007F2720">
      <w:pPr>
        <w:keepNext/>
        <w:jc w:val="center"/>
      </w:pPr>
      <w:r>
        <w:rPr>
          <w:noProof/>
        </w:rPr>
        <w:drawing>
          <wp:inline distT="0" distB="0" distL="0" distR="0" wp14:anchorId="0798D402" wp14:editId="4C6E1A6C">
            <wp:extent cx="6246891" cy="7318965"/>
            <wp:effectExtent l="0" t="0" r="1905" b="0"/>
            <wp:docPr id="225750165" name="Picture 19"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0165" name="Picture 19" descr="A diagram of a medical procedur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1856" cy="7324782"/>
                    </a:xfrm>
                    <a:prstGeom prst="rect">
                      <a:avLst/>
                    </a:prstGeom>
                  </pic:spPr>
                </pic:pic>
              </a:graphicData>
            </a:graphic>
          </wp:inline>
        </w:drawing>
      </w:r>
    </w:p>
    <w:p w14:paraId="491D949A" w14:textId="242FE448" w:rsidR="005505FC" w:rsidRDefault="007F2720" w:rsidP="007F2720">
      <w:pPr>
        <w:pStyle w:val="Caption"/>
        <w:jc w:val="center"/>
      </w:pPr>
      <w:r>
        <w:t xml:space="preserve">Figure </w:t>
      </w:r>
      <w:r>
        <w:fldChar w:fldCharType="begin"/>
      </w:r>
      <w:r>
        <w:instrText xml:space="preserve"> SEQ Figure \* ARABIC </w:instrText>
      </w:r>
      <w:r>
        <w:fldChar w:fldCharType="separate"/>
      </w:r>
      <w:r w:rsidR="006E6C30">
        <w:rPr>
          <w:noProof/>
        </w:rPr>
        <w:t>5</w:t>
      </w:r>
      <w:r>
        <w:fldChar w:fldCharType="end"/>
      </w:r>
      <w:r>
        <w:t>: Flowchart for Patients Admission Process</w:t>
      </w:r>
    </w:p>
    <w:p w14:paraId="75900CF3" w14:textId="77777777" w:rsidR="005505FC" w:rsidRDefault="005505FC" w:rsidP="005505FC"/>
    <w:p w14:paraId="6AD5C4AC" w14:textId="2E0CE704" w:rsidR="005505FC" w:rsidRDefault="007F2720" w:rsidP="007F2720">
      <w:pPr>
        <w:pStyle w:val="Graphheading1"/>
      </w:pPr>
      <w:r>
        <w:lastRenderedPageBreak/>
        <w:t>Functional Requirements</w:t>
      </w:r>
    </w:p>
    <w:p w14:paraId="75E1731B" w14:textId="46AA6C8D" w:rsidR="007F2720" w:rsidRPr="00125673" w:rsidRDefault="00C058BB" w:rsidP="007F2720">
      <w:pPr>
        <w:pStyle w:val="Graphbullet4"/>
        <w:rPr>
          <w:color w:val="000000" w:themeColor="text1"/>
        </w:rPr>
      </w:pPr>
      <w:r w:rsidRPr="00125673">
        <w:rPr>
          <w:color w:val="000000" w:themeColor="text1"/>
        </w:rPr>
        <w:t>User authentication and login functionality</w:t>
      </w:r>
    </w:p>
    <w:p w14:paraId="642B7E5D" w14:textId="450950D9" w:rsidR="00C058BB" w:rsidRPr="00125673" w:rsidRDefault="00C058BB" w:rsidP="007F2720">
      <w:pPr>
        <w:pStyle w:val="Graphbullet4"/>
        <w:rPr>
          <w:color w:val="000000" w:themeColor="text1"/>
        </w:rPr>
      </w:pPr>
      <w:r w:rsidRPr="00125673">
        <w:rPr>
          <w:color w:val="000000" w:themeColor="text1"/>
        </w:rPr>
        <w:t>Patients record storage and retrieval</w:t>
      </w:r>
    </w:p>
    <w:p w14:paraId="768CE435" w14:textId="3EEF741A" w:rsidR="00C058BB" w:rsidRPr="00125673" w:rsidRDefault="00C058BB" w:rsidP="007F2720">
      <w:pPr>
        <w:pStyle w:val="Graphbullet4"/>
        <w:rPr>
          <w:color w:val="000000" w:themeColor="text1"/>
        </w:rPr>
      </w:pPr>
      <w:r w:rsidRPr="00125673">
        <w:rPr>
          <w:color w:val="000000" w:themeColor="text1"/>
        </w:rPr>
        <w:t>Medical expenses and billing calculation</w:t>
      </w:r>
    </w:p>
    <w:p w14:paraId="66F18F7E" w14:textId="00FB9DB8" w:rsidR="00C058BB" w:rsidRPr="00125673" w:rsidRDefault="00C058BB" w:rsidP="007F2720">
      <w:pPr>
        <w:pStyle w:val="Graphbullet4"/>
        <w:rPr>
          <w:color w:val="000000" w:themeColor="text1"/>
        </w:rPr>
      </w:pPr>
      <w:r w:rsidRPr="00125673">
        <w:rPr>
          <w:color w:val="000000" w:themeColor="text1"/>
        </w:rPr>
        <w:t>Appointment booking and reminder</w:t>
      </w:r>
    </w:p>
    <w:p w14:paraId="761A8FF5" w14:textId="3D21813C" w:rsidR="00C058BB" w:rsidRPr="00125673" w:rsidRDefault="00C058BB" w:rsidP="007F2720">
      <w:pPr>
        <w:pStyle w:val="Graphbullet4"/>
        <w:rPr>
          <w:color w:val="000000" w:themeColor="text1"/>
        </w:rPr>
      </w:pPr>
      <w:r w:rsidRPr="00125673">
        <w:rPr>
          <w:color w:val="000000" w:themeColor="text1"/>
        </w:rPr>
        <w:t>Generating reports for senior management</w:t>
      </w:r>
    </w:p>
    <w:p w14:paraId="2B9D9679" w14:textId="450CC5CB" w:rsidR="00C058BB" w:rsidRPr="00125673" w:rsidRDefault="00C058BB" w:rsidP="007F2720">
      <w:pPr>
        <w:pStyle w:val="Graphbullet4"/>
        <w:rPr>
          <w:color w:val="000000" w:themeColor="text1"/>
        </w:rPr>
      </w:pPr>
      <w:r w:rsidRPr="00125673">
        <w:rPr>
          <w:color w:val="000000" w:themeColor="text1"/>
        </w:rPr>
        <w:t>Doctors’ medical prescription page</w:t>
      </w:r>
    </w:p>
    <w:p w14:paraId="04B0D441" w14:textId="4EA37206" w:rsidR="00C058BB" w:rsidRPr="00125673" w:rsidRDefault="00C058BB" w:rsidP="007F2720">
      <w:pPr>
        <w:pStyle w:val="Graphbullet4"/>
        <w:rPr>
          <w:color w:val="000000" w:themeColor="text1"/>
        </w:rPr>
      </w:pPr>
      <w:r w:rsidRPr="00125673">
        <w:rPr>
          <w:color w:val="000000" w:themeColor="text1"/>
        </w:rPr>
        <w:t>Insurance information</w:t>
      </w:r>
    </w:p>
    <w:p w14:paraId="746EEC6E" w14:textId="451866D0" w:rsidR="00C058BB" w:rsidRPr="00125673" w:rsidRDefault="00C058BB" w:rsidP="007F2720">
      <w:pPr>
        <w:pStyle w:val="Graphbullet4"/>
        <w:rPr>
          <w:color w:val="000000" w:themeColor="text1"/>
        </w:rPr>
      </w:pPr>
      <w:r w:rsidRPr="00125673">
        <w:rPr>
          <w:color w:val="000000" w:themeColor="text1"/>
        </w:rPr>
        <w:t xml:space="preserve">Bed occupancy and </w:t>
      </w:r>
      <w:r w:rsidR="00125673" w:rsidRPr="00125673">
        <w:rPr>
          <w:color w:val="000000" w:themeColor="text1"/>
        </w:rPr>
        <w:t>patients’</w:t>
      </w:r>
      <w:r w:rsidRPr="00125673">
        <w:rPr>
          <w:color w:val="000000" w:themeColor="text1"/>
        </w:rPr>
        <w:t xml:space="preserve"> status details</w:t>
      </w:r>
    </w:p>
    <w:p w14:paraId="42F33B19" w14:textId="77777777" w:rsidR="00C058BB" w:rsidRDefault="00C058BB" w:rsidP="00C058BB">
      <w:pPr>
        <w:pStyle w:val="Graphbullet4"/>
        <w:numPr>
          <w:ilvl w:val="0"/>
          <w:numId w:val="0"/>
        </w:numPr>
      </w:pPr>
    </w:p>
    <w:p w14:paraId="117D6152" w14:textId="53B9F29A" w:rsidR="00C058BB" w:rsidRDefault="00C058BB" w:rsidP="00C058BB">
      <w:pPr>
        <w:pStyle w:val="Graphheading1"/>
      </w:pPr>
      <w:r>
        <w:t>Non-functional requirements</w:t>
      </w:r>
    </w:p>
    <w:p w14:paraId="6239A738" w14:textId="13A030DA" w:rsidR="00C058BB" w:rsidRPr="00125673" w:rsidRDefault="00C058BB" w:rsidP="00C058BB">
      <w:pPr>
        <w:pStyle w:val="Graphbullet4"/>
        <w:rPr>
          <w:color w:val="000000" w:themeColor="text1"/>
        </w:rPr>
      </w:pPr>
      <w:r w:rsidRPr="00125673">
        <w:rPr>
          <w:color w:val="000000" w:themeColor="text1"/>
        </w:rPr>
        <w:t>MySQL database to be used since it is open source and free</w:t>
      </w:r>
    </w:p>
    <w:p w14:paraId="36E1BF15" w14:textId="3E1FEB53" w:rsidR="00C058BB" w:rsidRPr="00125673" w:rsidRDefault="00C058BB" w:rsidP="00C058BB">
      <w:pPr>
        <w:pStyle w:val="Graphbullet4"/>
        <w:rPr>
          <w:color w:val="000000" w:themeColor="text1"/>
        </w:rPr>
      </w:pPr>
      <w:r w:rsidRPr="00125673">
        <w:rPr>
          <w:color w:val="000000" w:themeColor="text1"/>
        </w:rPr>
        <w:t>Operating system shall be Windows 2016</w:t>
      </w:r>
    </w:p>
    <w:p w14:paraId="6292D540" w14:textId="640306E5" w:rsidR="00C058BB" w:rsidRPr="00125673" w:rsidRDefault="00C058BB" w:rsidP="00C058BB">
      <w:pPr>
        <w:pStyle w:val="Graphbullet4"/>
        <w:rPr>
          <w:color w:val="000000" w:themeColor="text1"/>
        </w:rPr>
      </w:pPr>
      <w:r w:rsidRPr="00125673">
        <w:rPr>
          <w:color w:val="000000" w:themeColor="text1"/>
        </w:rPr>
        <w:t>The system shall be web-based application</w:t>
      </w:r>
    </w:p>
    <w:p w14:paraId="193C8F26" w14:textId="2ABD7748" w:rsidR="00C058BB" w:rsidRPr="00125673" w:rsidRDefault="00C058BB" w:rsidP="00C058BB">
      <w:pPr>
        <w:pStyle w:val="Graphbullet4"/>
        <w:rPr>
          <w:color w:val="000000" w:themeColor="text1"/>
        </w:rPr>
      </w:pPr>
      <w:r w:rsidRPr="00125673">
        <w:rPr>
          <w:color w:val="000000" w:themeColor="text1"/>
        </w:rPr>
        <w:t>The system must support 500 people simultaneously</w:t>
      </w:r>
    </w:p>
    <w:p w14:paraId="2ACFCE62" w14:textId="2DF51A39" w:rsidR="00C058BB" w:rsidRPr="00125673" w:rsidRDefault="00C058BB" w:rsidP="00C058BB">
      <w:pPr>
        <w:pStyle w:val="Graphbullet4"/>
        <w:rPr>
          <w:color w:val="000000" w:themeColor="text1"/>
        </w:rPr>
      </w:pPr>
      <w:r w:rsidRPr="00125673">
        <w:rPr>
          <w:color w:val="000000" w:themeColor="text1"/>
        </w:rPr>
        <w:t>The system shall give responses in 1 second</w:t>
      </w:r>
    </w:p>
    <w:p w14:paraId="0D2378E4" w14:textId="217E5515" w:rsidR="00C058BB" w:rsidRPr="00125673" w:rsidRDefault="00C058BB" w:rsidP="00C058BB">
      <w:pPr>
        <w:pStyle w:val="Graphbullet4"/>
        <w:rPr>
          <w:color w:val="000000" w:themeColor="text1"/>
        </w:rPr>
      </w:pPr>
      <w:r w:rsidRPr="00125673">
        <w:rPr>
          <w:color w:val="000000" w:themeColor="text1"/>
        </w:rPr>
        <w:t>The system should always be available</w:t>
      </w:r>
    </w:p>
    <w:p w14:paraId="48BB1535" w14:textId="75D25FA2" w:rsidR="00C058BB" w:rsidRPr="00125673" w:rsidRDefault="00C058BB" w:rsidP="00C058BB">
      <w:pPr>
        <w:pStyle w:val="Graphbullet4"/>
        <w:rPr>
          <w:color w:val="000000" w:themeColor="text1"/>
        </w:rPr>
      </w:pPr>
      <w:r w:rsidRPr="00125673">
        <w:rPr>
          <w:color w:val="000000" w:themeColor="text1"/>
        </w:rPr>
        <w:t>The system shall keep log of all the errors</w:t>
      </w:r>
    </w:p>
    <w:p w14:paraId="294FEC64" w14:textId="7356A273" w:rsidR="00C058BB" w:rsidRPr="00125673" w:rsidRDefault="00C058BB" w:rsidP="00C058BB">
      <w:pPr>
        <w:pStyle w:val="Graphbullet4"/>
        <w:rPr>
          <w:color w:val="000000" w:themeColor="text1"/>
        </w:rPr>
      </w:pPr>
      <w:r w:rsidRPr="00125673">
        <w:rPr>
          <w:color w:val="000000" w:themeColor="text1"/>
        </w:rPr>
        <w:t>The system should be self-explanatory ad very user friendly</w:t>
      </w:r>
    </w:p>
    <w:p w14:paraId="55AE82FF" w14:textId="215ECD7D" w:rsidR="00C058BB" w:rsidRPr="00125673" w:rsidRDefault="00C058BB" w:rsidP="00C058BB">
      <w:pPr>
        <w:pStyle w:val="Graphbullet4"/>
        <w:rPr>
          <w:color w:val="000000" w:themeColor="text1"/>
        </w:rPr>
      </w:pPr>
      <w:r w:rsidRPr="00125673">
        <w:rPr>
          <w:color w:val="000000" w:themeColor="text1"/>
        </w:rPr>
        <w:t>Database should be encrypted for privacy and safety reason</w:t>
      </w:r>
    </w:p>
    <w:p w14:paraId="2723BB2B" w14:textId="5AFF750A" w:rsidR="00125673" w:rsidRDefault="00125673">
      <w:pPr>
        <w:spacing w:after="160" w:line="259" w:lineRule="auto"/>
      </w:pPr>
      <w:r>
        <w:br w:type="page"/>
      </w:r>
    </w:p>
    <w:p w14:paraId="1539F0A7" w14:textId="77777777" w:rsidR="005505FC" w:rsidRDefault="005505FC" w:rsidP="005505FC"/>
    <w:p w14:paraId="009D4F5E" w14:textId="68C0A535" w:rsidR="00C058BB" w:rsidRDefault="00C058BB" w:rsidP="00C058BB">
      <w:pPr>
        <w:pStyle w:val="Graphheading1"/>
      </w:pPr>
      <w:r>
        <w:t>Wireframes for HMS</w:t>
      </w:r>
    </w:p>
    <w:p w14:paraId="09B77E1A" w14:textId="77777777" w:rsidR="00F26CB2" w:rsidRDefault="00F26CB2" w:rsidP="00F26CB2">
      <w:pPr>
        <w:keepNext/>
        <w:jc w:val="center"/>
      </w:pPr>
      <w:r>
        <w:rPr>
          <w:noProof/>
        </w:rPr>
        <w:drawing>
          <wp:inline distT="0" distB="0" distL="0" distR="0" wp14:anchorId="2B1717CF" wp14:editId="3C7E908D">
            <wp:extent cx="5395595" cy="5477347"/>
            <wp:effectExtent l="0" t="0" r="1905" b="0"/>
            <wp:docPr id="696748756" name="Picture 20" descr="A screenshot of a medica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48756" name="Picture 20" descr="A screenshot of a medical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7198" cy="5499277"/>
                    </a:xfrm>
                    <a:prstGeom prst="rect">
                      <a:avLst/>
                    </a:prstGeom>
                  </pic:spPr>
                </pic:pic>
              </a:graphicData>
            </a:graphic>
          </wp:inline>
        </w:drawing>
      </w:r>
    </w:p>
    <w:p w14:paraId="2FFDF4AB" w14:textId="483C5472" w:rsidR="00C058BB" w:rsidRDefault="00F26CB2" w:rsidP="00F26CB2">
      <w:pPr>
        <w:pStyle w:val="Caption"/>
        <w:jc w:val="center"/>
      </w:pPr>
      <w:r>
        <w:t xml:space="preserve">Figure </w:t>
      </w:r>
      <w:r>
        <w:fldChar w:fldCharType="begin"/>
      </w:r>
      <w:r>
        <w:instrText xml:space="preserve"> SEQ Figure \* ARABIC </w:instrText>
      </w:r>
      <w:r>
        <w:fldChar w:fldCharType="separate"/>
      </w:r>
      <w:r w:rsidR="006E6C30">
        <w:rPr>
          <w:noProof/>
        </w:rPr>
        <w:t>6</w:t>
      </w:r>
      <w:r>
        <w:fldChar w:fldCharType="end"/>
      </w:r>
      <w:r>
        <w:t>:Homepage</w:t>
      </w:r>
    </w:p>
    <w:p w14:paraId="19BC6F2C" w14:textId="77777777" w:rsidR="00F26CB2" w:rsidRPr="00F26CB2" w:rsidRDefault="00F26CB2" w:rsidP="00F26CB2"/>
    <w:sectPr w:rsidR="00F26CB2" w:rsidRPr="00F26CB2" w:rsidSect="005D1141">
      <w:headerReference w:type="default" r:id="rId17"/>
      <w:footerReference w:type="default" r:id="rId18"/>
      <w:headerReference w:type="first" r:id="rId19"/>
      <w:footerReference w:type="first" r:id="rId20"/>
      <w:pgSz w:w="11906" w:h="16838" w:code="9"/>
      <w:pgMar w:top="1699" w:right="562" w:bottom="1670" w:left="562"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DE96D" w14:textId="77777777" w:rsidR="008638D5" w:rsidRDefault="008638D5" w:rsidP="008F1194">
      <w:pPr>
        <w:spacing w:after="0"/>
      </w:pPr>
      <w:r>
        <w:separator/>
      </w:r>
    </w:p>
  </w:endnote>
  <w:endnote w:type="continuationSeparator" w:id="0">
    <w:p w14:paraId="58089A2A" w14:textId="77777777" w:rsidR="008638D5" w:rsidRDefault="008638D5" w:rsidP="008F11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Body CS)">
    <w:altName w:val="Times New Roman"/>
    <w:panose1 w:val="020B06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264D2B" w:themeFill="accent1"/>
      <w:tblCellMar>
        <w:left w:w="115" w:type="dxa"/>
        <w:right w:w="115" w:type="dxa"/>
      </w:tblCellMar>
      <w:tblLook w:val="04A0" w:firstRow="1" w:lastRow="0" w:firstColumn="1" w:lastColumn="0" w:noHBand="0" w:noVBand="1"/>
    </w:tblPr>
    <w:tblGrid>
      <w:gridCol w:w="5391"/>
      <w:gridCol w:w="5391"/>
    </w:tblGrid>
    <w:tr w:rsidR="00A425BE" w14:paraId="305BC87E" w14:textId="77777777">
      <w:tc>
        <w:tcPr>
          <w:tcW w:w="2500" w:type="pct"/>
          <w:shd w:val="clear" w:color="auto" w:fill="264D2B" w:themeFill="accent1"/>
          <w:vAlign w:val="center"/>
        </w:tcPr>
        <w:p w14:paraId="6E5143A6" w14:textId="4C558F15" w:rsidR="00A425BE" w:rsidRDefault="00A425BE">
          <w:pPr>
            <w:pStyle w:val="Footer"/>
            <w:spacing w:before="80" w:after="80"/>
            <w:jc w:val="both"/>
            <w:rPr>
              <w:caps/>
              <w:sz w:val="18"/>
              <w:szCs w:val="18"/>
            </w:rPr>
          </w:pPr>
          <w:sdt>
            <w:sdtPr>
              <w:rPr>
                <w:caps/>
                <w:sz w:val="18"/>
                <w:szCs w:val="18"/>
              </w:rPr>
              <w:alias w:val="Title"/>
              <w:tag w:val=""/>
              <w:id w:val="-578829839"/>
              <w:placeholder>
                <w:docPart w:val="7F17C8D79F6B2E409C384549550A314D"/>
              </w:placeholder>
              <w:dataBinding w:prefixMappings="xmlns:ns0='http://purl.org/dc/elements/1.1/' xmlns:ns1='http://schemas.openxmlformats.org/package/2006/metadata/core-properties' " w:xpath="/ns1:coreProperties[1]/ns0:title[1]" w:storeItemID="{6C3C8BC8-F283-45AE-878A-BAB7291924A1}"/>
              <w:text/>
            </w:sdtPr>
            <w:sdtContent>
              <w:r>
                <w:rPr>
                  <w:caps/>
                  <w:sz w:val="18"/>
                  <w:szCs w:val="18"/>
                </w:rPr>
                <w:t>The mayo clinic</w:t>
              </w:r>
            </w:sdtContent>
          </w:sdt>
        </w:p>
      </w:tc>
      <w:tc>
        <w:tcPr>
          <w:tcW w:w="2500" w:type="pct"/>
          <w:shd w:val="clear" w:color="auto" w:fill="264D2B" w:themeFill="accent1"/>
          <w:vAlign w:val="center"/>
        </w:tcPr>
        <w:sdt>
          <w:sdtPr>
            <w:rPr>
              <w:caps/>
              <w:sz w:val="18"/>
              <w:szCs w:val="18"/>
            </w:rPr>
            <w:alias w:val="Author"/>
            <w:tag w:val=""/>
            <w:id w:val="-1822267932"/>
            <w:placeholder>
              <w:docPart w:val="4A8AD563F6CAE14E9DD3876CEBF98932"/>
            </w:placeholder>
            <w:showingPlcHdr/>
            <w:dataBinding w:prefixMappings="xmlns:ns0='http://purl.org/dc/elements/1.1/' xmlns:ns1='http://schemas.openxmlformats.org/package/2006/metadata/core-properties' " w:xpath="/ns1:coreProperties[1]/ns0:creator[1]" w:storeItemID="{6C3C8BC8-F283-45AE-878A-BAB7291924A1}"/>
            <w:text/>
          </w:sdtPr>
          <w:sdtContent>
            <w:p w14:paraId="3E9D3735" w14:textId="08852725" w:rsidR="00A425BE" w:rsidRDefault="00B36377">
              <w:pPr>
                <w:pStyle w:val="Footer"/>
                <w:spacing w:before="80" w:after="80"/>
                <w:jc w:val="right"/>
                <w:rPr>
                  <w:caps/>
                  <w:sz w:val="18"/>
                  <w:szCs w:val="18"/>
                </w:rPr>
              </w:pPr>
              <w:r>
                <w:rPr>
                  <w:caps/>
                  <w:sz w:val="18"/>
                  <w:szCs w:val="18"/>
                </w:rPr>
                <w:t>[Author name]</w:t>
              </w:r>
            </w:p>
          </w:sdtContent>
        </w:sdt>
      </w:tc>
    </w:tr>
  </w:tbl>
  <w:p w14:paraId="6FBB2123" w14:textId="1D7DA607" w:rsidR="001A2376" w:rsidRDefault="001A2376" w:rsidP="001B0E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3D111" w14:textId="77777777" w:rsidR="00522168" w:rsidRDefault="00412827">
    <w:pPr>
      <w:pStyle w:val="Footer"/>
    </w:pPr>
    <w:r>
      <w:rPr>
        <w:noProof/>
        <w:lang w:bidi="en-GB"/>
      </w:rPr>
      <mc:AlternateContent>
        <mc:Choice Requires="wps">
          <w:drawing>
            <wp:anchor distT="0" distB="0" distL="114300" distR="114300" simplePos="0" relativeHeight="251679744" behindDoc="1" locked="0" layoutInCell="1" allowOverlap="1" wp14:anchorId="4860B6FE" wp14:editId="415911DA">
              <wp:simplePos x="0" y="0"/>
              <wp:positionH relativeFrom="margin">
                <wp:align>center</wp:align>
              </wp:positionH>
              <wp:positionV relativeFrom="page">
                <wp:align>bottom</wp:align>
              </wp:positionV>
              <wp:extent cx="6858000" cy="859536"/>
              <wp:effectExtent l="0" t="0" r="0" b="0"/>
              <wp:wrapNone/>
              <wp:docPr id="15"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76E46347" id="Rectangle" o:spid="_x0000_s1026" alt="&quot;&quot;" style="position:absolute;margin-left:0;margin-top:0;width:540pt;height:67.7pt;z-index:-251636736;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" fillcolor="#264d2b [3204]" stroked="f" strokeweight="1pt">
              <v:stroke miterlimit="4"/>
              <v:textbox inset="3pt,3pt,3pt,3pt"/>
              <w10:wrap anchorx="margin" anchory="page"/>
            </v:rect>
          </w:pict>
        </mc:Fallback>
      </mc:AlternateContent>
    </w:r>
    <w:r>
      <w:rPr>
        <w:noProof/>
        <w:lang w:bidi="en-GB"/>
      </w:rPr>
      <mc:AlternateContent>
        <mc:Choice Requires="wps">
          <w:drawing>
            <wp:anchor distT="0" distB="0" distL="114300" distR="114300" simplePos="0" relativeHeight="251680768" behindDoc="1" locked="0" layoutInCell="1" allowOverlap="1" wp14:anchorId="110EC166" wp14:editId="7E1E1A6D">
              <wp:simplePos x="0" y="0"/>
              <wp:positionH relativeFrom="margin">
                <wp:align>center</wp:align>
              </wp:positionH>
              <wp:positionV relativeFrom="page">
                <wp:align>bottom</wp:align>
              </wp:positionV>
              <wp:extent cx="6858000" cy="914400"/>
              <wp:effectExtent l="0" t="0" r="0" b="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017E0D5F" id="Shape" o:spid="_x0000_s1026" alt="&quot;&quot;" style="position:absolute;margin-left:0;margin-top:0;width:540pt;height:1in;z-index:-251635712;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&#13;&#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A45D9" w14:textId="77777777" w:rsidR="008638D5" w:rsidRDefault="008638D5" w:rsidP="008F1194">
      <w:pPr>
        <w:spacing w:after="0"/>
      </w:pPr>
      <w:r>
        <w:separator/>
      </w:r>
    </w:p>
  </w:footnote>
  <w:footnote w:type="continuationSeparator" w:id="0">
    <w:p w14:paraId="313B92EF" w14:textId="77777777" w:rsidR="008638D5" w:rsidRDefault="008638D5" w:rsidP="008F11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FA043" w14:textId="5C9C0F1B" w:rsidR="00753337" w:rsidRPr="00753337" w:rsidRDefault="00753337" w:rsidP="00753337">
    <w:pPr>
      <w:tabs>
        <w:tab w:val="center" w:pos="4680"/>
        <w:tab w:val="right" w:pos="9360"/>
      </w:tabs>
      <w:spacing w:after="0"/>
      <w:ind w:right="27"/>
      <w:jc w:val="right"/>
    </w:pPr>
    <w:r w:rsidRPr="00FF652B">
      <w:rPr>
        <w:noProof/>
        <w:lang w:bidi="en-GB"/>
      </w:rPr>
      <mc:AlternateContent>
        <mc:Choice Requires="wpg">
          <w:drawing>
            <wp:anchor distT="0" distB="0" distL="114300" distR="114300" simplePos="0" relativeHeight="251676672" behindDoc="0" locked="0" layoutInCell="1" allowOverlap="1" wp14:anchorId="0B9EF2A7" wp14:editId="6BCFA4AA">
              <wp:simplePos x="0" y="0"/>
              <wp:positionH relativeFrom="margin">
                <wp:align>center</wp:align>
              </wp:positionH>
              <wp:positionV relativeFrom="page">
                <wp:align>top</wp:align>
              </wp:positionV>
              <wp:extent cx="6858000" cy="905256"/>
              <wp:effectExtent l="0" t="0" r="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rgbClr val="FFFFFF">
                            <a:lumMod val="85000"/>
                          </a:srgb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6B23806" id="Group 20" o:spid="_x0000_s1026" alt="&quot;&quot;" style="position:absolute;margin-left:0;margin-top:0;width:540pt;height:71.3pt;z-index:251676672;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">
              <v:shape id="Shape" o:spid="_x0000_s1027" style="position:absolute;width:25082;height:828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&#13;&#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9d9d9"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&#13;&#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" fillcolor="#60b966 [3205]" stroked="f" strokeweight="1pt">
                <v:stroke miterlimit="4"/>
                <v:textbox inset="3pt,3pt,3pt,3pt"/>
              </v:rect>
              <w10:wrap anchorx="margin" anchory="page"/>
            </v:group>
          </w:pict>
        </mc:Fallback>
      </mc:AlternateContent>
    </w:r>
  </w:p>
  <w:p w14:paraId="3503F7BE" w14:textId="77777777" w:rsidR="00522168" w:rsidRPr="00753337" w:rsidRDefault="00522168" w:rsidP="007533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172F2" w14:textId="77777777" w:rsidR="001D7E33" w:rsidRDefault="00753337">
    <w:pPr>
      <w:pStyle w:val="Header"/>
    </w:pPr>
    <w:r w:rsidRPr="00FF652B">
      <w:rPr>
        <w:noProof/>
        <w:lang w:bidi="en-GB"/>
      </w:rPr>
      <mc:AlternateContent>
        <mc:Choice Requires="wpg">
          <w:drawing>
            <wp:anchor distT="0" distB="0" distL="114300" distR="114300" simplePos="0" relativeHeight="251670528" behindDoc="0" locked="0" layoutInCell="1" allowOverlap="1" wp14:anchorId="1AF40CD0" wp14:editId="1F9C406F">
              <wp:simplePos x="0" y="0"/>
              <wp:positionH relativeFrom="page">
                <wp:align>center</wp:align>
              </wp:positionH>
              <wp:positionV relativeFrom="page">
                <wp:align>top</wp:align>
              </wp:positionV>
              <wp:extent cx="6858000" cy="6391656"/>
              <wp:effectExtent l="0" t="0" r="0" b="9525"/>
              <wp:wrapNone/>
              <wp:docPr id="10" name="Group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6391656"/>
                        <a:chOff x="0" y="0"/>
                        <a:chExt cx="6858000" cy="6390178"/>
                      </a:xfrm>
                    </wpg:grpSpPr>
                    <wps:wsp>
                      <wps:cNvPr id="27" name="Rectangle"/>
                      <wps:cNvSpPr/>
                      <wps:spPr>
                        <a:xfrm>
                          <a:off x="0" y="55418"/>
                          <a:ext cx="6858000" cy="6334760"/>
                        </a:xfrm>
                        <a:prstGeom prst="rect">
                          <a:avLst/>
                        </a:prstGeom>
                        <a:solidFill>
                          <a:schemeClr val="accent1"/>
                        </a:solidFill>
                        <a:ln w="12700">
                          <a:miter lim="400000"/>
                        </a:ln>
                      </wps:spPr>
                      <wps:bodyPr lIns="38100" tIns="38100" rIns="38100" bIns="38100" anchor="ctr"/>
                    </wps:wsp>
                    <wps:wsp>
                      <wps:cNvPr id="29" name="Shape"/>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5" name="Picture 2" descr="abstract shape">
                          <a:extLst>
                            <a:ext uri="{FF2B5EF4-FFF2-40B4-BE49-F238E27FC236}">
                              <a16:creationId xmlns:a16="http://schemas.microsoft.com/office/drawing/2014/main" id="{E7AFDFC4-49C3-CC4F-9D3F-E70B87714420}"/>
                            </a:ext>
                          </a:extLst>
                        </pic:cNvPr>
                        <pic:cNvPicPr>
                          <a:picLocks noChangeAspect="1"/>
                        </pic:cNvPicPr>
                      </pic:nvPicPr>
                      <pic:blipFill>
                        <a:blip r:embed="rId1">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tretch>
                          <a:fillRect/>
                        </a:stretch>
                      </pic:blipFill>
                      <pic:spPr bwMode="auto">
                        <a:xfrm>
                          <a:off x="214924" y="1349268"/>
                          <a:ext cx="6284006" cy="4712316"/>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3334F6" id="Group 10" o:spid="_x0000_s1026" alt="&quot;&quot;" style="position:absolute;margin-left:0;margin-top:0;width:540pt;height:503.3pt;z-index:251670528;mso-position-horizontal:center;mso-position-horizontal-relative:page;mso-position-vertical:top;mso-position-vertical-relative:page;mso-width-relative:margin;mso-height-relative:margin" coordsize="68580,639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">
              <v:rect id="Rectangle" o:spid="_x0000_s1027" style="position:absolute;top:554;width:68580;height:633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&#13;&#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&#13;&#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shape" style="position:absolute;left:2149;top:13492;width:62840;height:4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">
                <v:imagedata r:id="rId2" o:title="abstract shape" recolortarget="black"/>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3214C"/>
    <w:multiLevelType w:val="multilevel"/>
    <w:tmpl w:val="0D04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134CD"/>
    <w:multiLevelType w:val="multilevel"/>
    <w:tmpl w:val="95B81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3D5D15"/>
    <w:multiLevelType w:val="multilevel"/>
    <w:tmpl w:val="63C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236C8"/>
    <w:multiLevelType w:val="hybridMultilevel"/>
    <w:tmpl w:val="9A0EB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B545FF"/>
    <w:multiLevelType w:val="multilevel"/>
    <w:tmpl w:val="3430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775AC"/>
    <w:multiLevelType w:val="multilevel"/>
    <w:tmpl w:val="4C4C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0701A"/>
    <w:multiLevelType w:val="hybridMultilevel"/>
    <w:tmpl w:val="B0DED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095000"/>
    <w:multiLevelType w:val="hybridMultilevel"/>
    <w:tmpl w:val="2974AAF2"/>
    <w:lvl w:ilvl="0" w:tplc="98EAAF0A">
      <w:start w:val="1"/>
      <w:numFmt w:val="bullet"/>
      <w:lvlText w:val=""/>
      <w:lvlJc w:val="left"/>
      <w:pPr>
        <w:ind w:left="530" w:hanging="360"/>
      </w:pPr>
      <w:rPr>
        <w:rFonts w:ascii="Symbol" w:hAnsi="Symbol"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8584F"/>
    <w:multiLevelType w:val="hybridMultilevel"/>
    <w:tmpl w:val="65F252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5F4732"/>
    <w:multiLevelType w:val="hybridMultilevel"/>
    <w:tmpl w:val="65F25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A51ECA"/>
    <w:multiLevelType w:val="multilevel"/>
    <w:tmpl w:val="BCFC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0E397A"/>
    <w:multiLevelType w:val="hybridMultilevel"/>
    <w:tmpl w:val="1A22FF1E"/>
    <w:lvl w:ilvl="0" w:tplc="E3B4F41A">
      <w:start w:val="1"/>
      <w:numFmt w:val="decimal"/>
      <w:pStyle w:val="ListParagrap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5724956"/>
    <w:multiLevelType w:val="hybridMultilevel"/>
    <w:tmpl w:val="4C664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75B92"/>
    <w:multiLevelType w:val="hybridMultilevel"/>
    <w:tmpl w:val="AE4AFC24"/>
    <w:lvl w:ilvl="0" w:tplc="4464FEF6">
      <w:start w:val="1"/>
      <w:numFmt w:val="bullet"/>
      <w:pStyle w:val="Bullets"/>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29" w15:restartNumberingAfterBreak="0">
    <w:nsid w:val="5D763F57"/>
    <w:multiLevelType w:val="hybridMultilevel"/>
    <w:tmpl w:val="61D83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97383"/>
    <w:multiLevelType w:val="multilevel"/>
    <w:tmpl w:val="6B4C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A1C0A"/>
    <w:multiLevelType w:val="multilevel"/>
    <w:tmpl w:val="D070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2334B"/>
    <w:multiLevelType w:val="hybridMultilevel"/>
    <w:tmpl w:val="9F32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67597C"/>
    <w:multiLevelType w:val="multilevel"/>
    <w:tmpl w:val="4FCE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499961">
    <w:abstractNumId w:val="27"/>
  </w:num>
  <w:num w:numId="2" w16cid:durableId="1818525608">
    <w:abstractNumId w:val="34"/>
  </w:num>
  <w:num w:numId="3" w16cid:durableId="878322317">
    <w:abstractNumId w:val="8"/>
  </w:num>
  <w:num w:numId="4" w16cid:durableId="917519052">
    <w:abstractNumId w:val="11"/>
  </w:num>
  <w:num w:numId="5" w16cid:durableId="855508660">
    <w:abstractNumId w:val="10"/>
  </w:num>
  <w:num w:numId="6" w16cid:durableId="563641858">
    <w:abstractNumId w:val="2"/>
  </w:num>
  <w:num w:numId="7" w16cid:durableId="334915307">
    <w:abstractNumId w:val="30"/>
  </w:num>
  <w:num w:numId="8" w16cid:durableId="2062095794">
    <w:abstractNumId w:val="20"/>
  </w:num>
  <w:num w:numId="9" w16cid:durableId="1454786641">
    <w:abstractNumId w:val="26"/>
  </w:num>
  <w:num w:numId="10" w16cid:durableId="1954363684">
    <w:abstractNumId w:val="24"/>
  </w:num>
  <w:num w:numId="11" w16cid:durableId="46533267">
    <w:abstractNumId w:val="14"/>
  </w:num>
  <w:num w:numId="12" w16cid:durableId="1099595458">
    <w:abstractNumId w:val="32"/>
  </w:num>
  <w:num w:numId="13" w16cid:durableId="558857649">
    <w:abstractNumId w:val="5"/>
  </w:num>
  <w:num w:numId="14" w16cid:durableId="1281916110">
    <w:abstractNumId w:val="23"/>
  </w:num>
  <w:num w:numId="15" w16cid:durableId="1955481753">
    <w:abstractNumId w:val="18"/>
  </w:num>
  <w:num w:numId="16" w16cid:durableId="1012880633">
    <w:abstractNumId w:val="7"/>
  </w:num>
  <w:num w:numId="17" w16cid:durableId="1152605286">
    <w:abstractNumId w:val="18"/>
  </w:num>
  <w:num w:numId="18" w16cid:durableId="1629775945">
    <w:abstractNumId w:val="28"/>
  </w:num>
  <w:num w:numId="19" w16cid:durableId="1768696936">
    <w:abstractNumId w:val="3"/>
  </w:num>
  <w:num w:numId="20" w16cid:durableId="1789467386">
    <w:abstractNumId w:val="1"/>
  </w:num>
  <w:num w:numId="21" w16cid:durableId="545872961">
    <w:abstractNumId w:val="12"/>
  </w:num>
  <w:num w:numId="22" w16cid:durableId="765425527">
    <w:abstractNumId w:val="0"/>
  </w:num>
  <w:num w:numId="23" w16cid:durableId="1040015357">
    <w:abstractNumId w:val="15"/>
  </w:num>
  <w:num w:numId="24" w16cid:durableId="1458065681">
    <w:abstractNumId w:val="16"/>
  </w:num>
  <w:num w:numId="25" w16cid:durableId="793981430">
    <w:abstractNumId w:val="35"/>
  </w:num>
  <w:num w:numId="26" w16cid:durableId="1029067329">
    <w:abstractNumId w:val="25"/>
  </w:num>
  <w:num w:numId="27" w16cid:durableId="1960409564">
    <w:abstractNumId w:val="13"/>
  </w:num>
  <w:num w:numId="28" w16cid:durableId="483157788">
    <w:abstractNumId w:val="29"/>
  </w:num>
  <w:num w:numId="29" w16cid:durableId="202988451">
    <w:abstractNumId w:val="6"/>
  </w:num>
  <w:num w:numId="30" w16cid:durableId="992611212">
    <w:abstractNumId w:val="36"/>
  </w:num>
  <w:num w:numId="31" w16cid:durableId="348027904">
    <w:abstractNumId w:val="4"/>
  </w:num>
  <w:num w:numId="32" w16cid:durableId="2005234806">
    <w:abstractNumId w:val="33"/>
  </w:num>
  <w:num w:numId="33" w16cid:durableId="2085447121">
    <w:abstractNumId w:val="9"/>
  </w:num>
  <w:num w:numId="34" w16cid:durableId="488903749">
    <w:abstractNumId w:val="22"/>
  </w:num>
  <w:num w:numId="35" w16cid:durableId="722673776">
    <w:abstractNumId w:val="31"/>
  </w:num>
  <w:num w:numId="36" w16cid:durableId="1155029413">
    <w:abstractNumId w:val="21"/>
  </w:num>
  <w:num w:numId="37" w16cid:durableId="98575735">
    <w:abstractNumId w:val="19"/>
  </w:num>
  <w:num w:numId="38" w16cid:durableId="1205353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B1"/>
    <w:rsid w:val="000048CB"/>
    <w:rsid w:val="00057BCA"/>
    <w:rsid w:val="0007095A"/>
    <w:rsid w:val="00094B02"/>
    <w:rsid w:val="000A7CCA"/>
    <w:rsid w:val="000D5219"/>
    <w:rsid w:val="000F6C90"/>
    <w:rsid w:val="00125673"/>
    <w:rsid w:val="00126290"/>
    <w:rsid w:val="001303DC"/>
    <w:rsid w:val="001336DF"/>
    <w:rsid w:val="00135DEF"/>
    <w:rsid w:val="0014729A"/>
    <w:rsid w:val="00162010"/>
    <w:rsid w:val="00167628"/>
    <w:rsid w:val="00174F40"/>
    <w:rsid w:val="00180B5F"/>
    <w:rsid w:val="00191D63"/>
    <w:rsid w:val="001A2376"/>
    <w:rsid w:val="001A3F3A"/>
    <w:rsid w:val="001B0EDC"/>
    <w:rsid w:val="001D5B2D"/>
    <w:rsid w:val="001D7E33"/>
    <w:rsid w:val="00201773"/>
    <w:rsid w:val="00213709"/>
    <w:rsid w:val="00233C92"/>
    <w:rsid w:val="0024119E"/>
    <w:rsid w:val="00241A86"/>
    <w:rsid w:val="002575D8"/>
    <w:rsid w:val="00276F32"/>
    <w:rsid w:val="00277281"/>
    <w:rsid w:val="00282697"/>
    <w:rsid w:val="0029115B"/>
    <w:rsid w:val="00297A58"/>
    <w:rsid w:val="002D1282"/>
    <w:rsid w:val="003114B9"/>
    <w:rsid w:val="00311990"/>
    <w:rsid w:val="00323DB1"/>
    <w:rsid w:val="003320D6"/>
    <w:rsid w:val="00377792"/>
    <w:rsid w:val="003A1D1F"/>
    <w:rsid w:val="003C4033"/>
    <w:rsid w:val="00404562"/>
    <w:rsid w:val="004120C2"/>
    <w:rsid w:val="00412827"/>
    <w:rsid w:val="00432884"/>
    <w:rsid w:val="00435F2E"/>
    <w:rsid w:val="00436C33"/>
    <w:rsid w:val="00450BBB"/>
    <w:rsid w:val="004B647F"/>
    <w:rsid w:val="004C32B5"/>
    <w:rsid w:val="004C595B"/>
    <w:rsid w:val="004E2FE1"/>
    <w:rsid w:val="00513443"/>
    <w:rsid w:val="00522168"/>
    <w:rsid w:val="005426A5"/>
    <w:rsid w:val="005505FC"/>
    <w:rsid w:val="005B45F0"/>
    <w:rsid w:val="005D1141"/>
    <w:rsid w:val="005D3ADE"/>
    <w:rsid w:val="005E6AAF"/>
    <w:rsid w:val="00622D1C"/>
    <w:rsid w:val="00631541"/>
    <w:rsid w:val="00644C65"/>
    <w:rsid w:val="00663A5E"/>
    <w:rsid w:val="00684E08"/>
    <w:rsid w:val="006B2F2B"/>
    <w:rsid w:val="006E6C30"/>
    <w:rsid w:val="006F4E49"/>
    <w:rsid w:val="00701D7A"/>
    <w:rsid w:val="00714A9A"/>
    <w:rsid w:val="007156BB"/>
    <w:rsid w:val="00751BCB"/>
    <w:rsid w:val="00753337"/>
    <w:rsid w:val="007630F2"/>
    <w:rsid w:val="00777712"/>
    <w:rsid w:val="007A4B7E"/>
    <w:rsid w:val="007C4A61"/>
    <w:rsid w:val="007D08E8"/>
    <w:rsid w:val="007D34D0"/>
    <w:rsid w:val="007E3455"/>
    <w:rsid w:val="007F1E4B"/>
    <w:rsid w:val="007F2720"/>
    <w:rsid w:val="00803C56"/>
    <w:rsid w:val="0080551C"/>
    <w:rsid w:val="00811F37"/>
    <w:rsid w:val="00824D55"/>
    <w:rsid w:val="00852BBD"/>
    <w:rsid w:val="008638D5"/>
    <w:rsid w:val="0088045F"/>
    <w:rsid w:val="008E3F61"/>
    <w:rsid w:val="008F1194"/>
    <w:rsid w:val="009210EA"/>
    <w:rsid w:val="00930707"/>
    <w:rsid w:val="009358CF"/>
    <w:rsid w:val="00935DD1"/>
    <w:rsid w:val="00974A50"/>
    <w:rsid w:val="009A0C36"/>
    <w:rsid w:val="009C31D9"/>
    <w:rsid w:val="009C566A"/>
    <w:rsid w:val="009E4B73"/>
    <w:rsid w:val="009F61AA"/>
    <w:rsid w:val="00A119C5"/>
    <w:rsid w:val="00A1430A"/>
    <w:rsid w:val="00A425BE"/>
    <w:rsid w:val="00A43F3A"/>
    <w:rsid w:val="00A65F6C"/>
    <w:rsid w:val="00A95895"/>
    <w:rsid w:val="00AC11E8"/>
    <w:rsid w:val="00B04624"/>
    <w:rsid w:val="00B30740"/>
    <w:rsid w:val="00B36377"/>
    <w:rsid w:val="00B91A00"/>
    <w:rsid w:val="00B97080"/>
    <w:rsid w:val="00BB2437"/>
    <w:rsid w:val="00BB2C0F"/>
    <w:rsid w:val="00BE1402"/>
    <w:rsid w:val="00BE47D9"/>
    <w:rsid w:val="00C026D3"/>
    <w:rsid w:val="00C058BB"/>
    <w:rsid w:val="00C342DD"/>
    <w:rsid w:val="00C76982"/>
    <w:rsid w:val="00C97115"/>
    <w:rsid w:val="00CB11D3"/>
    <w:rsid w:val="00CE03B5"/>
    <w:rsid w:val="00CE7FA7"/>
    <w:rsid w:val="00D11E77"/>
    <w:rsid w:val="00D30F4A"/>
    <w:rsid w:val="00D34AE4"/>
    <w:rsid w:val="00D50E05"/>
    <w:rsid w:val="00D5153F"/>
    <w:rsid w:val="00D71C9E"/>
    <w:rsid w:val="00D95EBF"/>
    <w:rsid w:val="00E01DAD"/>
    <w:rsid w:val="00E231A0"/>
    <w:rsid w:val="00E25BC6"/>
    <w:rsid w:val="00E61D53"/>
    <w:rsid w:val="00E667B3"/>
    <w:rsid w:val="00E82221"/>
    <w:rsid w:val="00EA1406"/>
    <w:rsid w:val="00EE0A66"/>
    <w:rsid w:val="00F147A8"/>
    <w:rsid w:val="00F2582F"/>
    <w:rsid w:val="00F26CB2"/>
    <w:rsid w:val="00F26EB3"/>
    <w:rsid w:val="00F823AD"/>
    <w:rsid w:val="00F90CA2"/>
    <w:rsid w:val="00F91EE6"/>
    <w:rsid w:val="00F94789"/>
    <w:rsid w:val="00FB1147"/>
    <w:rsid w:val="00FB13F4"/>
    <w:rsid w:val="00FC6307"/>
    <w:rsid w:val="00FE76AF"/>
    <w:rsid w:val="00FF1DDE"/>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2FA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FF652B"/>
    <w:pPr>
      <w:spacing w:after="240" w:line="240" w:lineRule="auto"/>
    </w:pPr>
    <w:rPr>
      <w:rFonts w:cs="Times New Roman (Body CS)"/>
      <w:color w:val="000000" w:themeColor="text1"/>
      <w:lang w:val="en-GB"/>
    </w:rPr>
  </w:style>
  <w:style w:type="paragraph" w:styleId="Heading1">
    <w:name w:val="heading 1"/>
    <w:basedOn w:val="Normal"/>
    <w:next w:val="Normal"/>
    <w:link w:val="Heading1Char"/>
    <w:uiPriority w:val="2"/>
    <w:qFormat/>
    <w:rsid w:val="00323DB1"/>
    <w:pPr>
      <w:keepNext/>
      <w:keepLines/>
      <w:spacing w:before="240" w:after="0"/>
      <w:outlineLvl w:val="0"/>
    </w:pPr>
    <w:rPr>
      <w:rFonts w:asciiTheme="majorHAnsi" w:eastAsiaTheme="majorEastAsia" w:hAnsiTheme="majorHAnsi" w:cstheme="majorBidi"/>
      <w:color w:val="1C3920" w:themeColor="accent1" w:themeShade="BF"/>
      <w:sz w:val="32"/>
      <w:szCs w:val="32"/>
    </w:rPr>
  </w:style>
  <w:style w:type="paragraph" w:styleId="Heading2">
    <w:name w:val="heading 2"/>
    <w:basedOn w:val="Normal"/>
    <w:next w:val="Normal"/>
    <w:link w:val="Heading2Char"/>
    <w:uiPriority w:val="9"/>
    <w:semiHidden/>
    <w:qFormat/>
    <w:rsid w:val="00D95EBF"/>
    <w:pPr>
      <w:keepNext/>
      <w:keepLines/>
      <w:spacing w:before="40" w:after="0"/>
      <w:outlineLvl w:val="1"/>
    </w:pPr>
    <w:rPr>
      <w:rFonts w:asciiTheme="majorHAnsi" w:eastAsiaTheme="majorEastAsia" w:hAnsiTheme="majorHAnsi" w:cstheme="majorBidi"/>
      <w:color w:val="1C392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1B0EDC"/>
    <w:pPr>
      <w:spacing w:after="0"/>
    </w:pPr>
  </w:style>
  <w:style w:type="character" w:customStyle="1" w:styleId="HeaderChar">
    <w:name w:val="Header Char"/>
    <w:basedOn w:val="DefaultParagraphFont"/>
    <w:link w:val="Header"/>
    <w:uiPriority w:val="99"/>
    <w:semiHidden/>
    <w:rsid w:val="001B0EDC"/>
    <w:rPr>
      <w:rFonts w:cs="Times New Roman (Body CS)"/>
      <w:color w:val="000000" w:themeColor="text1"/>
    </w:rPr>
  </w:style>
  <w:style w:type="paragraph" w:styleId="Footer">
    <w:name w:val="footer"/>
    <w:basedOn w:val="Normal"/>
    <w:link w:val="FooterChar"/>
    <w:uiPriority w:val="99"/>
    <w:semiHidden/>
    <w:rsid w:val="001B0EDC"/>
    <w:pPr>
      <w:spacing w:after="0"/>
    </w:pPr>
    <w:rPr>
      <w:color w:val="FFFFFF" w:themeColor="background1"/>
    </w:rPr>
  </w:style>
  <w:style w:type="character" w:customStyle="1" w:styleId="FooterChar">
    <w:name w:val="Footer Char"/>
    <w:basedOn w:val="DefaultParagraphFont"/>
    <w:link w:val="Footer"/>
    <w:uiPriority w:val="99"/>
    <w:semiHidden/>
    <w:rsid w:val="001B0EDC"/>
    <w:rPr>
      <w:rFonts w:cs="Times New Roman (Body CS)"/>
      <w:color w:val="FFFFFF" w:themeColor="background1"/>
    </w:rPr>
  </w:style>
  <w:style w:type="paragraph" w:styleId="NoSpacing">
    <w:name w:val="No Spacing"/>
    <w:link w:val="NoSpacingChar"/>
    <w:uiPriority w:val="1"/>
    <w:semiHidden/>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semiHidden/>
    <w:rsid w:val="00622D1C"/>
    <w:rPr>
      <w:rFonts w:eastAsiaTheme="minorEastAsia"/>
    </w:rPr>
  </w:style>
  <w:style w:type="paragraph" w:styleId="ListParagraph">
    <w:name w:val="List Paragraph"/>
    <w:basedOn w:val="Normal"/>
    <w:uiPriority w:val="34"/>
    <w:semiHidden/>
    <w:qFormat/>
    <w:rsid w:val="00E667B3"/>
    <w:pPr>
      <w:numPr>
        <w:numId w:val="14"/>
      </w:numPr>
      <w:spacing w:after="120"/>
      <w:ind w:left="357" w:hanging="357"/>
      <w:contextualSpacing/>
    </w:pPr>
    <w:rPr>
      <w:b/>
      <w:sz w:val="28"/>
      <w:szCs w:val="28"/>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qFormat/>
    <w:rsid w:val="00A1430A"/>
    <w:pPr>
      <w:spacing w:after="0"/>
    </w:pPr>
    <w:rPr>
      <w:rFonts w:asciiTheme="majorHAnsi" w:hAnsiTheme="majorHAnsi"/>
      <w:color w:val="264D2B" w:themeColor="accent1"/>
      <w:sz w:val="68"/>
    </w:rPr>
  </w:style>
  <w:style w:type="character" w:customStyle="1" w:styleId="TitleChar">
    <w:name w:val="Title Char"/>
    <w:basedOn w:val="DefaultParagraphFont"/>
    <w:link w:val="Title"/>
    <w:rsid w:val="00622D1C"/>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
    <w:qFormat/>
    <w:rsid w:val="00412827"/>
    <w:pPr>
      <w:spacing w:after="0"/>
    </w:pPr>
    <w:rPr>
      <w:caps/>
      <w:color w:val="7F7F7F" w:themeColor="text1" w:themeTint="80"/>
      <w:sz w:val="68"/>
    </w:rPr>
  </w:style>
  <w:style w:type="character" w:customStyle="1" w:styleId="SubtitleChar">
    <w:name w:val="Subtitle Char"/>
    <w:basedOn w:val="DefaultParagraphFont"/>
    <w:link w:val="Subtitle"/>
    <w:uiPriority w:val="1"/>
    <w:rsid w:val="00412827"/>
    <w:rPr>
      <w:rFonts w:cs="Times New Roman (Body CS)"/>
      <w:caps/>
      <w:color w:val="7F7F7F" w:themeColor="text1" w:themeTint="80"/>
      <w:sz w:val="68"/>
    </w:rPr>
  </w:style>
  <w:style w:type="paragraph" w:customStyle="1" w:styleId="TableText">
    <w:name w:val="Table Text"/>
    <w:basedOn w:val="Normal"/>
    <w:next w:val="Normal"/>
    <w:uiPriority w:val="5"/>
    <w:qFormat/>
    <w:rsid w:val="003C4033"/>
    <w:pPr>
      <w:spacing w:after="0"/>
    </w:pPr>
    <w:rPr>
      <w:sz w:val="16"/>
    </w:rPr>
  </w:style>
  <w:style w:type="paragraph" w:customStyle="1" w:styleId="Bullets">
    <w:name w:val="Bullets"/>
    <w:basedOn w:val="Normal"/>
    <w:next w:val="Normal"/>
    <w:uiPriority w:val="3"/>
    <w:qFormat/>
    <w:rsid w:val="003C4033"/>
    <w:pPr>
      <w:numPr>
        <w:numId w:val="18"/>
      </w:numPr>
      <w:pBdr>
        <w:top w:val="single" w:sz="12" w:space="6" w:color="60B966" w:themeColor="accent2"/>
        <w:bottom w:val="single" w:sz="12" w:space="6" w:color="60B966" w:themeColor="accent2"/>
      </w:pBdr>
      <w:spacing w:after="200" w:line="264" w:lineRule="auto"/>
      <w:ind w:left="884" w:hanging="357"/>
    </w:pPr>
  </w:style>
  <w:style w:type="character" w:styleId="Strong">
    <w:name w:val="Strong"/>
    <w:basedOn w:val="DefaultParagraphFont"/>
    <w:uiPriority w:val="22"/>
    <w:qFormat/>
    <w:rsid w:val="005E6AAF"/>
    <w:rPr>
      <w:b/>
      <w:bCs/>
      <w:color w:val="264D2B" w:themeColor="accent1"/>
    </w:rPr>
  </w:style>
  <w:style w:type="paragraph" w:customStyle="1" w:styleId="Graphheading1">
    <w:name w:val="Graph heading 1"/>
    <w:basedOn w:val="Normal"/>
    <w:qFormat/>
    <w:rsid w:val="00684E08"/>
    <w:pPr>
      <w:spacing w:before="120" w:after="60"/>
    </w:pPr>
    <w:rPr>
      <w:rFonts w:cstheme="minorBidi"/>
      <w:b/>
      <w:color w:val="264D2B" w:themeColor="accent1"/>
      <w:sz w:val="24"/>
    </w:rPr>
  </w:style>
  <w:style w:type="paragraph" w:customStyle="1" w:styleId="Graphbullet">
    <w:name w:val="Graph bullet"/>
    <w:basedOn w:val="Normal"/>
    <w:qFormat/>
    <w:rsid w:val="00684E08"/>
    <w:pPr>
      <w:numPr>
        <w:numId w:val="19"/>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qFormat/>
    <w:rsid w:val="00684E08"/>
    <w:pPr>
      <w:spacing w:before="120" w:after="60"/>
    </w:pPr>
    <w:rPr>
      <w:rFonts w:cstheme="minorBidi"/>
      <w:b/>
      <w:color w:val="A6A6A6" w:themeColor="background1" w:themeShade="A6"/>
      <w:sz w:val="24"/>
    </w:rPr>
  </w:style>
  <w:style w:type="paragraph" w:customStyle="1" w:styleId="Graphbullet3">
    <w:name w:val="Graph bullet 3"/>
    <w:basedOn w:val="Normal"/>
    <w:qFormat/>
    <w:rsid w:val="00684E08"/>
    <w:pPr>
      <w:numPr>
        <w:numId w:val="20"/>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qFormat/>
    <w:rsid w:val="00684E08"/>
    <w:pPr>
      <w:spacing w:before="120" w:after="60"/>
    </w:pPr>
    <w:rPr>
      <w:rFonts w:cstheme="minorBidi"/>
      <w:b/>
      <w:color w:val="60B966" w:themeColor="accent2"/>
      <w:sz w:val="24"/>
    </w:rPr>
  </w:style>
  <w:style w:type="paragraph" w:customStyle="1" w:styleId="Graphbullet2">
    <w:name w:val="Graph bullet 2"/>
    <w:basedOn w:val="Normal"/>
    <w:qFormat/>
    <w:rsid w:val="00684E08"/>
    <w:pPr>
      <w:numPr>
        <w:numId w:val="21"/>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qFormat/>
    <w:rsid w:val="00684E08"/>
    <w:pPr>
      <w:spacing w:before="120" w:after="60"/>
    </w:pPr>
    <w:rPr>
      <w:rFonts w:cstheme="minorBidi"/>
      <w:b/>
      <w:color w:val="5E5E5E" w:themeColor="text2"/>
      <w:sz w:val="24"/>
    </w:rPr>
  </w:style>
  <w:style w:type="paragraph" w:customStyle="1" w:styleId="Graphbullet4">
    <w:name w:val="Graph bullet 4"/>
    <w:basedOn w:val="Normal"/>
    <w:qFormat/>
    <w:rsid w:val="00684E08"/>
    <w:pPr>
      <w:numPr>
        <w:numId w:val="22"/>
      </w:numPr>
      <w:spacing w:after="0"/>
      <w:ind w:left="284" w:hanging="284"/>
    </w:pPr>
    <w:rPr>
      <w:rFonts w:cstheme="minorBidi"/>
      <w:color w:val="595959" w:themeColor="text1" w:themeTint="A6"/>
      <w:sz w:val="20"/>
    </w:rPr>
  </w:style>
  <w:style w:type="paragraph" w:styleId="BalloonText">
    <w:name w:val="Balloon Text"/>
    <w:basedOn w:val="Normal"/>
    <w:link w:val="BalloonTextChar"/>
    <w:uiPriority w:val="99"/>
    <w:semiHidden/>
    <w:unhideWhenUsed/>
    <w:rsid w:val="001B0ED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DC"/>
    <w:rPr>
      <w:rFonts w:ascii="Segoe UI" w:hAnsi="Segoe UI" w:cs="Segoe UI"/>
      <w:color w:val="000000" w:themeColor="text1"/>
      <w:sz w:val="18"/>
      <w:szCs w:val="18"/>
    </w:rPr>
  </w:style>
  <w:style w:type="character" w:customStyle="1" w:styleId="Heading1Char">
    <w:name w:val="Heading 1 Char"/>
    <w:basedOn w:val="DefaultParagraphFont"/>
    <w:link w:val="Heading1"/>
    <w:uiPriority w:val="2"/>
    <w:rsid w:val="00323DB1"/>
    <w:rPr>
      <w:rFonts w:asciiTheme="majorHAnsi" w:eastAsiaTheme="majorEastAsia" w:hAnsiTheme="majorHAnsi" w:cstheme="majorBidi"/>
      <w:color w:val="1C3920" w:themeColor="accent1" w:themeShade="BF"/>
      <w:sz w:val="32"/>
      <w:szCs w:val="32"/>
      <w:lang w:val="en-GB"/>
    </w:rPr>
  </w:style>
  <w:style w:type="character" w:customStyle="1" w:styleId="Heading2Char">
    <w:name w:val="Heading 2 Char"/>
    <w:basedOn w:val="DefaultParagraphFont"/>
    <w:link w:val="Heading2"/>
    <w:uiPriority w:val="9"/>
    <w:semiHidden/>
    <w:rsid w:val="00D95EBF"/>
    <w:rPr>
      <w:rFonts w:asciiTheme="majorHAnsi" w:eastAsiaTheme="majorEastAsia" w:hAnsiTheme="majorHAnsi" w:cstheme="majorBidi"/>
      <w:color w:val="1C3920" w:themeColor="accent1" w:themeShade="BF"/>
      <w:sz w:val="26"/>
      <w:szCs w:val="26"/>
      <w:lang w:val="en-GB"/>
    </w:rPr>
  </w:style>
  <w:style w:type="character" w:styleId="Hyperlink">
    <w:name w:val="Hyperlink"/>
    <w:basedOn w:val="DefaultParagraphFont"/>
    <w:uiPriority w:val="99"/>
    <w:unhideWhenUsed/>
    <w:rsid w:val="00D95EBF"/>
    <w:rPr>
      <w:color w:val="0000FF" w:themeColor="hyperlink"/>
      <w:u w:val="single"/>
    </w:rPr>
  </w:style>
  <w:style w:type="character" w:styleId="UnresolvedMention">
    <w:name w:val="Unresolved Mention"/>
    <w:basedOn w:val="DefaultParagraphFont"/>
    <w:uiPriority w:val="99"/>
    <w:semiHidden/>
    <w:unhideWhenUsed/>
    <w:rsid w:val="00D95EBF"/>
    <w:rPr>
      <w:color w:val="605E5C"/>
      <w:shd w:val="clear" w:color="auto" w:fill="E1DFDD"/>
    </w:rPr>
  </w:style>
  <w:style w:type="character" w:styleId="FollowedHyperlink">
    <w:name w:val="FollowedHyperlink"/>
    <w:basedOn w:val="DefaultParagraphFont"/>
    <w:uiPriority w:val="99"/>
    <w:semiHidden/>
    <w:unhideWhenUsed/>
    <w:rsid w:val="00D95EBF"/>
    <w:rPr>
      <w:color w:val="FF00FF" w:themeColor="followedHyperlink"/>
      <w:u w:val="single"/>
    </w:rPr>
  </w:style>
  <w:style w:type="paragraph" w:styleId="Caption">
    <w:name w:val="caption"/>
    <w:basedOn w:val="Normal"/>
    <w:next w:val="Normal"/>
    <w:uiPriority w:val="35"/>
    <w:unhideWhenUsed/>
    <w:qFormat/>
    <w:rsid w:val="007D08E8"/>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80879">
      <w:bodyDiv w:val="1"/>
      <w:marLeft w:val="0"/>
      <w:marRight w:val="0"/>
      <w:marTop w:val="0"/>
      <w:marBottom w:val="0"/>
      <w:divBdr>
        <w:top w:val="none" w:sz="0" w:space="0" w:color="auto"/>
        <w:left w:val="none" w:sz="0" w:space="0" w:color="auto"/>
        <w:bottom w:val="none" w:sz="0" w:space="0" w:color="auto"/>
        <w:right w:val="none" w:sz="0" w:space="0" w:color="auto"/>
      </w:divBdr>
    </w:div>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658269269">
      <w:bodyDiv w:val="1"/>
      <w:marLeft w:val="0"/>
      <w:marRight w:val="0"/>
      <w:marTop w:val="0"/>
      <w:marBottom w:val="0"/>
      <w:divBdr>
        <w:top w:val="none" w:sz="0" w:space="0" w:color="auto"/>
        <w:left w:val="none" w:sz="0" w:space="0" w:color="auto"/>
        <w:bottom w:val="none" w:sz="0" w:space="0" w:color="auto"/>
        <w:right w:val="none" w:sz="0" w:space="0" w:color="auto"/>
      </w:divBdr>
      <w:divsChild>
        <w:div w:id="1989624286">
          <w:marLeft w:val="0"/>
          <w:marRight w:val="0"/>
          <w:marTop w:val="0"/>
          <w:marBottom w:val="0"/>
          <w:divBdr>
            <w:top w:val="single" w:sz="2" w:space="0" w:color="auto"/>
            <w:left w:val="single" w:sz="2" w:space="4" w:color="auto"/>
            <w:bottom w:val="single" w:sz="2" w:space="0" w:color="auto"/>
            <w:right w:val="single" w:sz="2" w:space="4" w:color="auto"/>
          </w:divBdr>
        </w:div>
        <w:div w:id="519899105">
          <w:marLeft w:val="0"/>
          <w:marRight w:val="0"/>
          <w:marTop w:val="0"/>
          <w:marBottom w:val="0"/>
          <w:divBdr>
            <w:top w:val="single" w:sz="2" w:space="0" w:color="auto"/>
            <w:left w:val="single" w:sz="2" w:space="4" w:color="auto"/>
            <w:bottom w:val="single" w:sz="2" w:space="0" w:color="auto"/>
            <w:right w:val="single" w:sz="2" w:space="4" w:color="auto"/>
          </w:divBdr>
        </w:div>
        <w:div w:id="1430081433">
          <w:marLeft w:val="0"/>
          <w:marRight w:val="0"/>
          <w:marTop w:val="0"/>
          <w:marBottom w:val="0"/>
          <w:divBdr>
            <w:top w:val="single" w:sz="2" w:space="0" w:color="auto"/>
            <w:left w:val="single" w:sz="2" w:space="4" w:color="auto"/>
            <w:bottom w:val="single" w:sz="2" w:space="0" w:color="auto"/>
            <w:right w:val="single" w:sz="2" w:space="4" w:color="auto"/>
          </w:divBdr>
        </w:div>
        <w:div w:id="868375509">
          <w:marLeft w:val="0"/>
          <w:marRight w:val="0"/>
          <w:marTop w:val="0"/>
          <w:marBottom w:val="0"/>
          <w:divBdr>
            <w:top w:val="single" w:sz="2" w:space="0" w:color="auto"/>
            <w:left w:val="single" w:sz="2" w:space="4" w:color="auto"/>
            <w:bottom w:val="single" w:sz="2" w:space="0" w:color="auto"/>
            <w:right w:val="single" w:sz="2" w:space="4" w:color="auto"/>
          </w:divBdr>
        </w:div>
      </w:divsChild>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1331371648">
      <w:bodyDiv w:val="1"/>
      <w:marLeft w:val="0"/>
      <w:marRight w:val="0"/>
      <w:marTop w:val="0"/>
      <w:marBottom w:val="0"/>
      <w:divBdr>
        <w:top w:val="none" w:sz="0" w:space="0" w:color="auto"/>
        <w:left w:val="none" w:sz="0" w:space="0" w:color="auto"/>
        <w:bottom w:val="none" w:sz="0" w:space="0" w:color="auto"/>
        <w:right w:val="none" w:sz="0" w:space="0" w:color="auto"/>
      </w:divBdr>
    </w:div>
    <w:div w:id="1344479901">
      <w:bodyDiv w:val="1"/>
      <w:marLeft w:val="0"/>
      <w:marRight w:val="0"/>
      <w:marTop w:val="0"/>
      <w:marBottom w:val="0"/>
      <w:divBdr>
        <w:top w:val="none" w:sz="0" w:space="0" w:color="auto"/>
        <w:left w:val="none" w:sz="0" w:space="0" w:color="auto"/>
        <w:bottom w:val="none" w:sz="0" w:space="0" w:color="auto"/>
        <w:right w:val="none" w:sz="0" w:space="0" w:color="auto"/>
      </w:divBdr>
      <w:divsChild>
        <w:div w:id="1849099297">
          <w:marLeft w:val="0"/>
          <w:marRight w:val="0"/>
          <w:marTop w:val="0"/>
          <w:marBottom w:val="0"/>
          <w:divBdr>
            <w:top w:val="single" w:sz="2" w:space="0" w:color="auto"/>
            <w:left w:val="single" w:sz="2" w:space="4" w:color="auto"/>
            <w:bottom w:val="single" w:sz="2" w:space="0" w:color="auto"/>
            <w:right w:val="single" w:sz="2" w:space="4" w:color="auto"/>
          </w:divBdr>
        </w:div>
        <w:div w:id="1228304922">
          <w:marLeft w:val="0"/>
          <w:marRight w:val="0"/>
          <w:marTop w:val="0"/>
          <w:marBottom w:val="0"/>
          <w:divBdr>
            <w:top w:val="single" w:sz="2" w:space="0" w:color="auto"/>
            <w:left w:val="single" w:sz="2" w:space="4" w:color="auto"/>
            <w:bottom w:val="single" w:sz="2" w:space="0" w:color="auto"/>
            <w:right w:val="single" w:sz="2" w:space="4" w:color="auto"/>
          </w:divBdr>
        </w:div>
        <w:div w:id="1251966331">
          <w:marLeft w:val="0"/>
          <w:marRight w:val="0"/>
          <w:marTop w:val="0"/>
          <w:marBottom w:val="0"/>
          <w:divBdr>
            <w:top w:val="single" w:sz="2" w:space="0" w:color="auto"/>
            <w:left w:val="single" w:sz="2" w:space="4" w:color="auto"/>
            <w:bottom w:val="single" w:sz="2" w:space="0" w:color="auto"/>
            <w:right w:val="single" w:sz="2" w:space="4" w:color="auto"/>
          </w:divBdr>
        </w:div>
        <w:div w:id="202714287">
          <w:marLeft w:val="0"/>
          <w:marRight w:val="0"/>
          <w:marTop w:val="0"/>
          <w:marBottom w:val="0"/>
          <w:divBdr>
            <w:top w:val="single" w:sz="2" w:space="0" w:color="auto"/>
            <w:left w:val="single" w:sz="2" w:space="4" w:color="auto"/>
            <w:bottom w:val="single" w:sz="2" w:space="0" w:color="auto"/>
            <w:right w:val="single" w:sz="2" w:space="4" w:color="auto"/>
          </w:divBdr>
        </w:div>
      </w:divsChild>
    </w:div>
    <w:div w:id="158931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elson/Library/Containers/com.microsoft.Word/Data/Library/Application%20Support/Microsoft/Office/16.0/DTS/Search/%7bC326AE79-17F2-1443-9B96-3F9F6747A856%7dtf5595076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7C8D79F6B2E409C384549550A314D"/>
        <w:category>
          <w:name w:val="General"/>
          <w:gallery w:val="placeholder"/>
        </w:category>
        <w:types>
          <w:type w:val="bbPlcHdr"/>
        </w:types>
        <w:behaviors>
          <w:behavior w:val="content"/>
        </w:behaviors>
        <w:guid w:val="{103CD666-A78B-BD48-A430-454F6FAF2552}"/>
      </w:docPartPr>
      <w:docPartBody>
        <w:p w:rsidR="00000000" w:rsidRDefault="00937567" w:rsidP="00937567">
          <w:pPr>
            <w:pStyle w:val="7F17C8D79F6B2E409C384549550A314D"/>
          </w:pPr>
          <w:r>
            <w:rPr>
              <w:caps/>
              <w:color w:val="FFFFFF" w:themeColor="background1"/>
              <w:sz w:val="18"/>
              <w:szCs w:val="18"/>
            </w:rPr>
            <w:t>[Document title]</w:t>
          </w:r>
        </w:p>
      </w:docPartBody>
    </w:docPart>
    <w:docPart>
      <w:docPartPr>
        <w:name w:val="4A8AD563F6CAE14E9DD3876CEBF98932"/>
        <w:category>
          <w:name w:val="General"/>
          <w:gallery w:val="placeholder"/>
        </w:category>
        <w:types>
          <w:type w:val="bbPlcHdr"/>
        </w:types>
        <w:behaviors>
          <w:behavior w:val="content"/>
        </w:behaviors>
        <w:guid w:val="{D4C1EB06-CB6E-674B-93F0-944F51E83C73}"/>
      </w:docPartPr>
      <w:docPartBody>
        <w:p w:rsidR="00000000" w:rsidRDefault="00937567" w:rsidP="00937567">
          <w:pPr>
            <w:pStyle w:val="4A8AD563F6CAE14E9DD3876CEBF98932"/>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Body CS)">
    <w:altName w:val="Times New Roman"/>
    <w:panose1 w:val="020B06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567"/>
    <w:rsid w:val="002575D8"/>
    <w:rsid w:val="00714935"/>
    <w:rsid w:val="009375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7C8D79F6B2E409C384549550A314D">
    <w:name w:val="7F17C8D79F6B2E409C384549550A314D"/>
    <w:rsid w:val="00937567"/>
  </w:style>
  <w:style w:type="paragraph" w:customStyle="1" w:styleId="4A8AD563F6CAE14E9DD3876CEBF98932">
    <w:name w:val="4A8AD563F6CAE14E9DD3876CEBF98932"/>
    <w:rsid w:val="009375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222FB2-7614-43E6-BC02-AD69A44EACE6}">
  <ds:schemaRefs>
    <ds:schemaRef ds:uri="http://schemas.microsoft.com/sharepoint/v3/contenttype/forms"/>
  </ds:schemaRefs>
</ds:datastoreItem>
</file>

<file path=customXml/itemProps2.xml><?xml version="1.0" encoding="utf-8"?>
<ds:datastoreItem xmlns:ds="http://schemas.openxmlformats.org/officeDocument/2006/customXml" ds:itemID="{15FCDF08-10B1-4623-9C1D-3B1D0FA81E4B}">
  <ds:schemaRefs>
    <ds:schemaRef ds:uri="http://schemas.openxmlformats.org/officeDocument/2006/bibliography"/>
  </ds:schemaRefs>
</ds:datastoreItem>
</file>

<file path=customXml/itemProps3.xml><?xml version="1.0" encoding="utf-8"?>
<ds:datastoreItem xmlns:ds="http://schemas.openxmlformats.org/officeDocument/2006/customXml" ds:itemID="{00A0985A-92DC-41E4-A644-2791C61B9D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C2DBAB6-E50C-4AC1-A744-16FA2BF59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{C326AE79-17F2-1443-9B96-3F9F6747A856}tf55950769_win32.dotx</Template>
  <TotalTime>0</TotalTime>
  <Pages>10</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mayo clinic</dc:title>
  <dc:subject/>
  <dc:creator/>
  <cp:keywords/>
  <dc:description/>
  <cp:lastModifiedBy/>
  <cp:revision>1</cp:revision>
  <dcterms:created xsi:type="dcterms:W3CDTF">2024-11-09T13:42:00Z</dcterms:created>
  <dcterms:modified xsi:type="dcterms:W3CDTF">2025-05-24T12:41:00Z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